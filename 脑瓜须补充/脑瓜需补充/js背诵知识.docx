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59"/>
        <w:ind w:left="120"/>
        <w:rPr>
          <w:lang w:eastAsia="zh-CN"/>
        </w:rPr>
      </w:pPr>
      <w:r>
        <w:rPr>
          <w:shd w:val="clear" w:color="auto" w:fill="D9D9D9"/>
          <w:lang w:eastAsia="zh-CN"/>
        </w:rPr>
        <w:t>第</w:t>
      </w:r>
      <w:r>
        <w:rPr>
          <w:rFonts w:hint="eastAsia"/>
          <w:shd w:val="clear" w:color="auto" w:fill="D9D9D9"/>
          <w:lang w:eastAsia="zh-CN"/>
        </w:rPr>
        <w:t>一</w:t>
      </w:r>
      <w:r>
        <w:rPr>
          <w:shd w:val="clear" w:color="auto" w:fill="D9D9D9"/>
          <w:lang w:eastAsia="zh-CN"/>
        </w:rPr>
        <w:t xml:space="preserve">天 </w:t>
      </w:r>
      <w:r>
        <w:rPr>
          <w:rFonts w:ascii="Calibri" w:eastAsia="Calibri"/>
          <w:shd w:val="clear" w:color="auto" w:fill="D9D9D9"/>
          <w:lang w:eastAsia="zh-CN"/>
        </w:rPr>
        <w:t xml:space="preserve">- JS </w:t>
      </w:r>
      <w:r>
        <w:rPr>
          <w:shd w:val="clear" w:color="auto" w:fill="D9D9D9"/>
          <w:lang w:eastAsia="zh-CN"/>
        </w:rPr>
        <w:t>入门</w:t>
      </w:r>
    </w:p>
    <w:p>
      <w:pPr>
        <w:pStyle w:val="4"/>
        <w:spacing w:before="9"/>
        <w:rPr>
          <w:sz w:val="27"/>
          <w:lang w:eastAsia="zh-CN"/>
        </w:rPr>
      </w:pPr>
    </w:p>
    <w:p>
      <w:pPr>
        <w:pStyle w:val="2"/>
        <w:tabs>
          <w:tab w:val="left" w:pos="539"/>
        </w:tabs>
        <w:rPr>
          <w:rFonts w:ascii="宋体" w:eastAsia="宋体"/>
          <w:lang w:eastAsia="zh-CN"/>
        </w:rPr>
      </w:pPr>
      <w:r>
        <w:rPr>
          <w:rFonts w:hint="eastAsia" w:ascii="宋体" w:eastAsia="宋体"/>
          <w:lang w:eastAsia="zh-CN"/>
        </w:rPr>
        <w:t>一</w:t>
      </w:r>
      <w:r>
        <w:rPr>
          <w:rFonts w:hint="eastAsia" w:ascii="宋体" w:eastAsia="宋体"/>
          <w:lang w:eastAsia="zh-CN"/>
        </w:rPr>
        <w:tab/>
      </w:r>
      <w:r>
        <w:rPr>
          <w:lang w:eastAsia="zh-CN"/>
        </w:rPr>
        <w:t>Javascript</w:t>
      </w:r>
      <w:r>
        <w:rPr>
          <w:spacing w:val="3"/>
          <w:lang w:eastAsia="zh-CN"/>
        </w:rPr>
        <w:t xml:space="preserve"> </w:t>
      </w:r>
      <w:r>
        <w:rPr>
          <w:rFonts w:hint="eastAsia" w:ascii="宋体" w:eastAsia="宋体"/>
          <w:lang w:eastAsia="zh-CN"/>
        </w:rPr>
        <w:t>简介</w:t>
      </w:r>
    </w:p>
    <w:p>
      <w:pPr>
        <w:pStyle w:val="4"/>
        <w:spacing w:before="43"/>
        <w:ind w:left="120"/>
        <w:rPr>
          <w:lang w:eastAsia="zh-CN"/>
        </w:rPr>
      </w:pPr>
      <w:r>
        <w:rPr>
          <w:rFonts w:ascii="Calibri" w:eastAsia="Calibri"/>
          <w:lang w:eastAsia="zh-CN"/>
        </w:rPr>
        <w:t xml:space="preserve">JavaScript </w:t>
      </w:r>
      <w:r>
        <w:rPr>
          <w:lang w:eastAsia="zh-CN"/>
        </w:rPr>
        <w:t>是</w:t>
      </w:r>
      <w:r>
        <w:rPr>
          <w:rFonts w:hint="eastAsia"/>
          <w:lang w:eastAsia="zh-CN"/>
        </w:rPr>
        <w:t>运行在客户端</w:t>
      </w:r>
      <w:r>
        <w:rPr>
          <w:lang w:eastAsia="zh-CN"/>
        </w:rPr>
        <w:t>的脚本语言</w:t>
      </w:r>
      <w:r>
        <w:rPr>
          <w:rFonts w:hint="eastAsia"/>
          <w:lang w:eastAsia="zh-CN"/>
        </w:rPr>
        <w:t>，是动态类型、弱类型、基于原型的语言，内置支持类型</w:t>
      </w:r>
      <w:r>
        <w:rPr>
          <w:lang w:eastAsia="zh-CN"/>
        </w:rPr>
        <w:t>！</w:t>
      </w:r>
    </w:p>
    <w:p>
      <w:pPr>
        <w:pStyle w:val="4"/>
        <w:spacing w:before="43" w:line="278" w:lineRule="auto"/>
        <w:ind w:left="120" w:right="148"/>
        <w:rPr>
          <w:lang w:eastAsia="zh-CN"/>
        </w:rPr>
      </w:pPr>
      <w:r>
        <w:rPr>
          <w:rFonts w:ascii="Calibri" w:eastAsia="Calibri"/>
          <w:lang w:eastAsia="zh-CN"/>
        </w:rPr>
        <w:t xml:space="preserve">JavaScript </w:t>
      </w:r>
      <w:r>
        <w:rPr>
          <w:lang w:eastAsia="zh-CN"/>
        </w:rPr>
        <w:t xml:space="preserve">被数百万计的网页用来改进设计、验证表单、检测浏览器、创建 </w:t>
      </w:r>
      <w:r>
        <w:rPr>
          <w:rFonts w:ascii="Calibri" w:eastAsia="Calibri"/>
          <w:lang w:eastAsia="zh-CN"/>
        </w:rPr>
        <w:t>cookies</w:t>
      </w:r>
      <w:r>
        <w:rPr>
          <w:lang w:eastAsia="zh-CN"/>
        </w:rPr>
        <w:t>，以及更多的应用。</w:t>
      </w:r>
    </w:p>
    <w:p>
      <w:pPr>
        <w:pStyle w:val="4"/>
        <w:spacing w:line="269" w:lineRule="exact"/>
        <w:ind w:left="120"/>
      </w:pPr>
      <w:r>
        <w:rPr>
          <w:rFonts w:ascii="Calibri" w:eastAsia="Calibri"/>
        </w:rPr>
        <w:t xml:space="preserve">JavaScript </w:t>
      </w:r>
      <w:r>
        <w:t>是因特网上最流行的脚本语言。</w:t>
      </w:r>
    </w:p>
    <w:p>
      <w:pPr>
        <w:pStyle w:val="4"/>
        <w:spacing w:before="43"/>
        <w:ind w:left="120"/>
      </w:pPr>
      <w:r>
        <w:rPr>
          <w:rFonts w:ascii="Calibri" w:eastAsia="Calibri"/>
        </w:rPr>
        <w:t xml:space="preserve">JavaScript </w:t>
      </w:r>
      <w:r>
        <w:t>很容易使用。</w:t>
      </w:r>
    </w:p>
    <w:p>
      <w:pPr>
        <w:pStyle w:val="4"/>
        <w:spacing w:before="43"/>
        <w:ind w:left="120"/>
      </w:pPr>
      <w:r>
        <w:rPr>
          <w:rFonts w:ascii="Calibri" w:eastAsia="Calibri"/>
        </w:rPr>
        <w:t xml:space="preserve">JavaScript </w:t>
      </w:r>
      <w:r>
        <w:t>是一种轻量级的编程语言。</w:t>
      </w:r>
    </w:p>
    <w:p>
      <w:pPr>
        <w:pStyle w:val="4"/>
        <w:spacing w:before="43"/>
        <w:ind w:left="120"/>
      </w:pPr>
      <w:r>
        <w:rPr>
          <w:rFonts w:ascii="Calibri" w:eastAsia="Calibri"/>
        </w:rPr>
        <w:t xml:space="preserve">Javascript </w:t>
      </w:r>
      <w:r>
        <w:t>文件的扩展名是</w:t>
      </w:r>
      <w:r>
        <w:rPr>
          <w:rFonts w:ascii="Calibri" w:eastAsia="Calibri"/>
        </w:rPr>
        <w:t>.js</w:t>
      </w:r>
      <w:r>
        <w:t>。</w:t>
      </w:r>
    </w:p>
    <w:p>
      <w:pPr>
        <w:pStyle w:val="4"/>
        <w:spacing w:before="43"/>
        <w:ind w:left="120"/>
      </w:pPr>
      <w:r>
        <w:rPr>
          <w:rFonts w:ascii="Calibri" w:eastAsia="Calibri"/>
        </w:rPr>
        <w:t xml:space="preserve">JavaScript </w:t>
      </w:r>
      <w:r>
        <w:t xml:space="preserve">是可插入 </w:t>
      </w:r>
      <w:r>
        <w:rPr>
          <w:rFonts w:ascii="Calibri" w:eastAsia="Calibri"/>
        </w:rPr>
        <w:t xml:space="preserve">HTML </w:t>
      </w:r>
      <w:r>
        <w:t>页面的编程代码。</w:t>
      </w:r>
    </w:p>
    <w:p>
      <w:pPr>
        <w:pStyle w:val="4"/>
        <w:spacing w:before="43"/>
        <w:ind w:left="120"/>
      </w:pPr>
      <w:r>
        <w:rPr>
          <w:rFonts w:ascii="Calibri" w:eastAsia="Calibri"/>
        </w:rPr>
        <w:t xml:space="preserve">JavaScript </w:t>
      </w:r>
      <w:r>
        <w:t xml:space="preserve">插入 </w:t>
      </w:r>
      <w:r>
        <w:rPr>
          <w:rFonts w:ascii="Calibri" w:eastAsia="Calibri"/>
        </w:rPr>
        <w:t xml:space="preserve">HTML </w:t>
      </w:r>
      <w:r>
        <w:t>页面后，可由浏览器执行。</w:t>
      </w:r>
    </w:p>
    <w:p>
      <w:pPr>
        <w:pStyle w:val="4"/>
        <w:spacing w:before="43" w:line="278" w:lineRule="auto"/>
        <w:ind w:left="120" w:right="210"/>
      </w:pPr>
      <w:r>
        <w:rPr>
          <w:rFonts w:ascii="Calibri" w:eastAsia="Calibri"/>
        </w:rPr>
        <w:t xml:space="preserve">JavaScript </w:t>
      </w:r>
      <w:r>
        <w:rPr>
          <w:spacing w:val="-1"/>
        </w:rPr>
        <w:t xml:space="preserve">存在于全世界所有 </w:t>
      </w:r>
      <w:r>
        <w:rPr>
          <w:rFonts w:ascii="Calibri" w:eastAsia="Calibri"/>
        </w:rPr>
        <w:t xml:space="preserve">Web </w:t>
      </w:r>
      <w:r>
        <w:rPr>
          <w:spacing w:val="-9"/>
        </w:rPr>
        <w:t xml:space="preserve">浏览器中，能够增强用户与 </w:t>
      </w:r>
      <w:r>
        <w:rPr>
          <w:rFonts w:ascii="Calibri" w:eastAsia="Calibri"/>
        </w:rPr>
        <w:t xml:space="preserve">Web </w:t>
      </w:r>
      <w:r>
        <w:rPr>
          <w:spacing w:val="-1"/>
        </w:rPr>
        <w:t xml:space="preserve">站点和 </w:t>
      </w:r>
      <w:r>
        <w:rPr>
          <w:rFonts w:ascii="Calibri" w:eastAsia="Calibri"/>
        </w:rPr>
        <w:t xml:space="preserve">Web </w:t>
      </w:r>
      <w:r>
        <w:t>应用程序之间的交互。</w:t>
      </w:r>
    </w:p>
    <w:p>
      <w:pPr>
        <w:pStyle w:val="4"/>
        <w:spacing w:line="278" w:lineRule="auto"/>
        <w:ind w:left="120" w:right="205"/>
      </w:pPr>
      <w:r>
        <w:rPr>
          <w:rFonts w:ascii="Calibri" w:eastAsia="Calibri"/>
        </w:rPr>
        <w:t xml:space="preserve">Javascript </w:t>
      </w:r>
      <w:r>
        <w:t xml:space="preserve">用于 </w:t>
      </w:r>
      <w:r>
        <w:rPr>
          <w:rFonts w:ascii="Calibri" w:eastAsia="Calibri"/>
        </w:rPr>
        <w:t xml:space="preserve">HTML </w:t>
      </w:r>
      <w:r>
        <w:t xml:space="preserve">和 </w:t>
      </w:r>
      <w:r>
        <w:rPr>
          <w:rFonts w:ascii="Calibri" w:eastAsia="Calibri"/>
        </w:rPr>
        <w:t>web</w:t>
      </w:r>
      <w:r>
        <w:t>，更可广泛用于服务器、</w:t>
      </w:r>
      <w:r>
        <w:rPr>
          <w:rFonts w:ascii="Calibri" w:eastAsia="Calibri"/>
        </w:rPr>
        <w:t>PC</w:t>
      </w:r>
      <w:r>
        <w:t>、笔记本电脑、平板电脑和智能手机等设备。</w:t>
      </w:r>
    </w:p>
    <w:p>
      <w:pPr>
        <w:pStyle w:val="4"/>
        <w:spacing w:before="4"/>
        <w:rPr>
          <w:sz w:val="24"/>
        </w:rPr>
      </w:pPr>
    </w:p>
    <w:p>
      <w:pPr>
        <w:pStyle w:val="2"/>
        <w:tabs>
          <w:tab w:val="left" w:pos="539"/>
        </w:tabs>
        <w:rPr>
          <w:rFonts w:ascii="宋体" w:eastAsia="宋体"/>
        </w:rPr>
      </w:pPr>
      <w:r>
        <w:rPr>
          <w:rFonts w:hint="eastAsia" w:ascii="宋体" w:eastAsia="宋体"/>
        </w:rPr>
        <w:t>二</w:t>
      </w:r>
      <w:r>
        <w:rPr>
          <w:rFonts w:hint="eastAsia" w:ascii="宋体" w:eastAsia="宋体"/>
        </w:rPr>
        <w:tab/>
      </w:r>
      <w:r>
        <w:t>Javascript</w:t>
      </w:r>
      <w:r>
        <w:rPr>
          <w:spacing w:val="3"/>
        </w:rPr>
        <w:t xml:space="preserve"> </w:t>
      </w:r>
      <w:r>
        <w:rPr>
          <w:rFonts w:hint="eastAsia" w:ascii="宋体" w:eastAsia="宋体"/>
        </w:rPr>
        <w:t>推荐书籍</w:t>
      </w:r>
    </w:p>
    <w:p>
      <w:pPr>
        <w:pStyle w:val="4"/>
        <w:spacing w:before="43"/>
        <w:ind w:left="120"/>
      </w:pPr>
      <w:r>
        <w:t>《</w:t>
      </w:r>
      <w:r>
        <w:rPr>
          <w:rFonts w:ascii="Calibri" w:eastAsia="Calibri"/>
        </w:rPr>
        <w:t xml:space="preserve">Javascript </w:t>
      </w:r>
      <w:r>
        <w:t>高级程序设计》</w:t>
      </w:r>
      <w:r>
        <w:rPr>
          <w:rFonts w:hint="eastAsia"/>
          <w:lang w:eastAsia="zh-CN"/>
        </w:rPr>
        <w:t xml:space="preserve"> 图灵出版社</w:t>
      </w:r>
    </w:p>
    <w:p>
      <w:pPr>
        <w:pStyle w:val="4"/>
        <w:spacing w:before="9"/>
        <w:rPr>
          <w:sz w:val="27"/>
        </w:rPr>
      </w:pPr>
    </w:p>
    <w:p>
      <w:pPr>
        <w:pStyle w:val="2"/>
        <w:tabs>
          <w:tab w:val="left" w:pos="645"/>
        </w:tabs>
        <w:rPr>
          <w:rFonts w:ascii="宋体" w:eastAsia="宋体"/>
        </w:rPr>
      </w:pPr>
      <w:r>
        <w:rPr>
          <w:rFonts w:hint="eastAsia" w:ascii="宋体" w:eastAsia="宋体"/>
        </w:rPr>
        <w:t>三</w:t>
      </w:r>
      <w:r>
        <w:rPr>
          <w:rFonts w:hint="eastAsia" w:ascii="宋体" w:eastAsia="宋体"/>
        </w:rPr>
        <w:tab/>
      </w:r>
      <w:r>
        <w:t>Javascript</w:t>
      </w:r>
      <w:r>
        <w:rPr>
          <w:spacing w:val="3"/>
        </w:rPr>
        <w:t xml:space="preserve"> </w:t>
      </w:r>
      <w:r>
        <w:rPr>
          <w:rFonts w:hint="eastAsia" w:ascii="宋体" w:eastAsia="宋体"/>
          <w:lang w:eastAsia="zh-CN"/>
        </w:rPr>
        <w:t>简单介绍</w:t>
      </w:r>
      <w:r>
        <w:rPr>
          <w:rFonts w:hint="eastAsia" w:ascii="宋体" w:eastAsia="宋体"/>
        </w:rPr>
        <w:t>？</w:t>
      </w:r>
    </w:p>
    <w:p>
      <w:pPr>
        <w:pStyle w:val="12"/>
        <w:numPr>
          <w:ilvl w:val="0"/>
          <w:numId w:val="1"/>
        </w:numPr>
        <w:tabs>
          <w:tab w:val="left" w:pos="539"/>
          <w:tab w:val="left" w:pos="540"/>
        </w:tabs>
        <w:rPr>
          <w:rFonts w:ascii="宋体" w:eastAsia="宋体"/>
          <w:sz w:val="21"/>
        </w:rPr>
      </w:pPr>
      <w:r>
        <w:rPr>
          <w:rFonts w:hint="eastAsia" w:ascii="宋体" w:eastAsia="宋体"/>
          <w:sz w:val="21"/>
          <w:lang w:eastAsia="zh-CN"/>
        </w:rPr>
        <w:t>javascript的发展史</w:t>
      </w:r>
    </w:p>
    <w:p>
      <w:pPr>
        <w:pStyle w:val="12"/>
        <w:numPr>
          <w:ilvl w:val="0"/>
          <w:numId w:val="1"/>
        </w:numPr>
        <w:tabs>
          <w:tab w:val="left" w:pos="539"/>
          <w:tab w:val="left" w:pos="540"/>
        </w:tabs>
        <w:rPr>
          <w:rFonts w:ascii="宋体" w:eastAsia="宋体"/>
          <w:sz w:val="21"/>
          <w:lang w:eastAsia="zh-CN"/>
        </w:rPr>
      </w:pPr>
      <w:r>
        <w:rPr>
          <w:rFonts w:hint="eastAsia" w:ascii="宋体" w:eastAsia="宋体"/>
          <w:sz w:val="21"/>
          <w:lang w:eastAsia="zh-CN"/>
        </w:rPr>
        <w:t>Javascript用来给HTML网页添加动态功能，如淘宝、京东图片轮播...</w:t>
      </w:r>
    </w:p>
    <w:p>
      <w:pPr>
        <w:pStyle w:val="12"/>
        <w:numPr>
          <w:ilvl w:val="0"/>
          <w:numId w:val="1"/>
        </w:numPr>
        <w:tabs>
          <w:tab w:val="left" w:pos="539"/>
          <w:tab w:val="left" w:pos="540"/>
        </w:tabs>
        <w:rPr>
          <w:rFonts w:ascii="宋体" w:eastAsia="宋体"/>
          <w:sz w:val="21"/>
          <w:lang w:eastAsia="zh-CN"/>
        </w:rPr>
      </w:pPr>
      <w:r>
        <w:rPr>
          <w:rFonts w:hint="eastAsia" w:ascii="宋体" w:eastAsia="宋体"/>
          <w:sz w:val="21"/>
          <w:lang w:eastAsia="zh-CN"/>
        </w:rPr>
        <w:t>Javascript的生态环境</w:t>
      </w:r>
    </w:p>
    <w:p>
      <w:pPr>
        <w:pStyle w:val="12"/>
        <w:tabs>
          <w:tab w:val="left" w:pos="539"/>
          <w:tab w:val="left" w:pos="540"/>
        </w:tabs>
        <w:ind w:left="120" w:firstLine="0"/>
        <w:rPr>
          <w:rFonts w:ascii="宋体" w:eastAsia="宋体"/>
          <w:sz w:val="21"/>
          <w:lang w:eastAsia="zh-CN"/>
        </w:rPr>
      </w:pPr>
    </w:p>
    <w:p>
      <w:pPr>
        <w:pStyle w:val="2"/>
        <w:tabs>
          <w:tab w:val="left" w:pos="645"/>
        </w:tabs>
      </w:pPr>
      <w:r>
        <w:rPr>
          <w:rFonts w:hint="eastAsia" w:ascii="宋体" w:eastAsia="宋体"/>
          <w:lang w:eastAsia="zh-CN"/>
        </w:rPr>
        <w:t>四</w:t>
      </w:r>
      <w:r>
        <w:rPr>
          <w:rFonts w:hint="eastAsia" w:ascii="宋体" w:eastAsia="宋体"/>
        </w:rPr>
        <w:tab/>
      </w:r>
      <w:r>
        <w:t>Javascript</w:t>
      </w:r>
      <w:r>
        <w:rPr>
          <w:rFonts w:hint="eastAsia" w:eastAsia="宋体"/>
          <w:lang w:eastAsia="zh-CN"/>
        </w:rPr>
        <w:t>的标签位置、以及如何使用</w:t>
      </w:r>
    </w:p>
    <w:p>
      <w:pPr>
        <w:pStyle w:val="12"/>
        <w:numPr>
          <w:ilvl w:val="0"/>
          <w:numId w:val="2"/>
        </w:numPr>
        <w:tabs>
          <w:tab w:val="left" w:pos="539"/>
          <w:tab w:val="left" w:pos="540"/>
        </w:tabs>
        <w:spacing w:before="43"/>
        <w:rPr>
          <w:rFonts w:ascii="宋体" w:eastAsia="宋体"/>
          <w:sz w:val="21"/>
        </w:rPr>
      </w:pPr>
      <w:r>
        <w:rPr>
          <w:sz w:val="21"/>
        </w:rPr>
        <w:t>HTML</w:t>
      </w:r>
      <w:r>
        <w:rPr>
          <w:spacing w:val="5"/>
          <w:sz w:val="21"/>
        </w:rPr>
        <w:t xml:space="preserve"> </w:t>
      </w:r>
      <w:r>
        <w:rPr>
          <w:rFonts w:hint="eastAsia" w:ascii="宋体" w:eastAsia="宋体"/>
          <w:spacing w:val="-10"/>
          <w:sz w:val="21"/>
        </w:rPr>
        <w:t xml:space="preserve">页面使用 </w:t>
      </w:r>
      <w:r>
        <w:rPr>
          <w:sz w:val="21"/>
        </w:rPr>
        <w:t>Javascript</w:t>
      </w:r>
      <w:r>
        <w:rPr>
          <w:spacing w:val="7"/>
          <w:sz w:val="21"/>
        </w:rPr>
        <w:t xml:space="preserve"> </w:t>
      </w:r>
      <w:r>
        <w:rPr>
          <w:rFonts w:hint="eastAsia" w:ascii="宋体" w:eastAsia="宋体"/>
          <w:sz w:val="21"/>
        </w:rPr>
        <w:t>的几种方式</w:t>
      </w:r>
    </w:p>
    <w:p>
      <w:pPr>
        <w:pStyle w:val="4"/>
        <w:spacing w:before="43" w:line="278" w:lineRule="auto"/>
        <w:ind w:left="120" w:right="171"/>
      </w:pPr>
      <w:r>
        <w:rPr>
          <w:spacing w:val="-20"/>
        </w:rPr>
        <w:t xml:space="preserve">对比 </w:t>
      </w:r>
      <w:r>
        <w:rPr>
          <w:rFonts w:ascii="Calibri" w:eastAsia="Calibri"/>
        </w:rPr>
        <w:t xml:space="preserve">HTML </w:t>
      </w:r>
      <w:r>
        <w:rPr>
          <w:spacing w:val="-11"/>
        </w:rPr>
        <w:t xml:space="preserve">页面使用 </w:t>
      </w:r>
      <w:r>
        <w:rPr>
          <w:rFonts w:ascii="Calibri" w:eastAsia="Calibri"/>
        </w:rPr>
        <w:t xml:space="preserve">CSS </w:t>
      </w:r>
      <w:r>
        <w:rPr>
          <w:spacing w:val="-6"/>
        </w:rPr>
        <w:t xml:space="preserve">的方式，页面中使用 </w:t>
      </w:r>
      <w:r>
        <w:rPr>
          <w:rFonts w:ascii="Calibri" w:eastAsia="Calibri"/>
        </w:rPr>
        <w:t xml:space="preserve">Javascript </w:t>
      </w:r>
      <w:r>
        <w:rPr>
          <w:spacing w:val="-15"/>
        </w:rPr>
        <w:t xml:space="preserve">有内部 </w:t>
      </w:r>
      <w:r>
        <w:rPr>
          <w:rFonts w:ascii="Calibri" w:eastAsia="Calibri"/>
        </w:rPr>
        <w:t>Javascript</w:t>
      </w:r>
      <w:r>
        <w:rPr>
          <w:spacing w:val="-15"/>
        </w:rPr>
        <w:t xml:space="preserve">、外部 </w:t>
      </w:r>
      <w:r>
        <w:rPr>
          <w:rFonts w:ascii="Calibri" w:eastAsia="Calibri"/>
        </w:rPr>
        <w:t>Javascript</w:t>
      </w:r>
      <w:r>
        <w:t>、内联（行内）</w:t>
      </w:r>
      <w:r>
        <w:rPr>
          <w:rFonts w:ascii="Calibri" w:eastAsia="Calibri"/>
        </w:rPr>
        <w:t xml:space="preserve">Javascript </w:t>
      </w:r>
      <w:r>
        <w:t>三种方式。</w:t>
      </w:r>
    </w:p>
    <w:p>
      <w:pPr>
        <w:pStyle w:val="4"/>
        <w:spacing w:before="4"/>
        <w:rPr>
          <w:sz w:val="24"/>
        </w:rPr>
      </w:pPr>
    </w:p>
    <w:p>
      <w:pPr>
        <w:pStyle w:val="12"/>
        <w:numPr>
          <w:ilvl w:val="1"/>
          <w:numId w:val="2"/>
        </w:numPr>
        <w:tabs>
          <w:tab w:val="left" w:pos="540"/>
        </w:tabs>
        <w:spacing w:before="0"/>
        <w:rPr>
          <w:sz w:val="21"/>
        </w:rPr>
      </w:pPr>
      <w:r>
        <w:pict>
          <v:shape id="_x0000_s1030" o:spid="_x0000_s1030" o:spt="202" type="#_x0000_t202" style="position:absolute;left:0pt;margin-left:90pt;margin-top:14.5pt;height:202.8pt;width:415.3pt;mso-position-horizontal-relative:page;mso-wrap-distance-bottom:0pt;mso-wrap-distance-top:0pt;z-index:-251672576;mso-width-relative:page;mso-height-relative:page;" fillcolor="#F7F7F7" filled="t" stroked="f" coordsize="21600,21600">
            <v:path/>
            <v:fill on="t" focussize="0,0"/>
            <v:stroke on="f" joinstyle="miter"/>
            <v:imagedata o:title=""/>
            <o:lock v:ext="edit"/>
            <v:textbox inset="0mm,0mm,0mm,0mm">
              <w:txbxContent>
                <w:p>
                  <w:pPr>
                    <w:spacing w:before="29"/>
                    <w:rPr>
                      <w:sz w:val="20"/>
                    </w:rPr>
                  </w:pPr>
                  <w:r>
                    <w:rPr>
                      <w:rFonts w:ascii="Consolas" w:eastAsia="Consolas"/>
                      <w:sz w:val="20"/>
                    </w:rPr>
                    <w:t xml:space="preserve">// </w:t>
                  </w:r>
                  <w:r>
                    <w:rPr>
                      <w:sz w:val="20"/>
                    </w:rPr>
                    <w:t>方式一</w:t>
                  </w:r>
                </w:p>
                <w:p>
                  <w:pPr>
                    <w:spacing w:before="64"/>
                    <w:rPr>
                      <w:rFonts w:ascii="Consolas"/>
                      <w:sz w:val="20"/>
                    </w:rPr>
                  </w:pPr>
                  <w:r>
                    <w:rPr>
                      <w:rFonts w:ascii="Consolas"/>
                      <w:sz w:val="20"/>
                    </w:rPr>
                    <w:t>&lt;head&gt;</w:t>
                  </w:r>
                </w:p>
                <w:p>
                  <w:pPr>
                    <w:spacing w:before="78" w:line="319" w:lineRule="auto"/>
                    <w:ind w:left="400" w:right="5777" w:hanging="202"/>
                    <w:rPr>
                      <w:rFonts w:ascii="Consolas" w:hAnsi="Consolas"/>
                      <w:sz w:val="20"/>
                    </w:rPr>
                  </w:pPr>
                  <w:r>
                    <w:rPr>
                      <w:rFonts w:ascii="Consolas" w:hAnsi="Consolas"/>
                      <w:sz w:val="20"/>
                    </w:rPr>
                    <w:t xml:space="preserve">&lt;script&gt; </w:t>
                  </w:r>
                  <w:r>
                    <w:rPr>
                      <w:rFonts w:ascii="Consolas" w:hAnsi="Consolas"/>
                      <w:w w:val="95"/>
                      <w:sz w:val="20"/>
                    </w:rPr>
                    <w:t>alert(‘Hello’);</w:t>
                  </w:r>
                </w:p>
                <w:p>
                  <w:pPr>
                    <w:spacing w:before="1"/>
                    <w:ind w:left="199"/>
                    <w:rPr>
                      <w:rFonts w:ascii="Consolas"/>
                      <w:sz w:val="20"/>
                    </w:rPr>
                  </w:pPr>
                  <w:r>
                    <w:rPr>
                      <w:rFonts w:ascii="Consolas"/>
                      <w:sz w:val="20"/>
                    </w:rPr>
                    <w:t>&lt;/script&gt;</w:t>
                  </w:r>
                </w:p>
                <w:p>
                  <w:pPr>
                    <w:spacing w:before="78"/>
                    <w:rPr>
                      <w:rFonts w:ascii="Consolas"/>
                      <w:sz w:val="20"/>
                    </w:rPr>
                  </w:pPr>
                  <w:r>
                    <w:rPr>
                      <w:rFonts w:ascii="Consolas"/>
                      <w:sz w:val="20"/>
                    </w:rPr>
                    <w:t>&lt;/head&gt;</w:t>
                  </w:r>
                </w:p>
                <w:p>
                  <w:pPr>
                    <w:pStyle w:val="4"/>
                    <w:rPr>
                      <w:rFonts w:ascii="Calibri"/>
                      <w:sz w:val="20"/>
                    </w:rPr>
                  </w:pPr>
                </w:p>
                <w:p>
                  <w:pPr>
                    <w:spacing w:before="137"/>
                    <w:rPr>
                      <w:sz w:val="20"/>
                    </w:rPr>
                  </w:pPr>
                  <w:r>
                    <w:rPr>
                      <w:rFonts w:ascii="Consolas" w:eastAsia="Consolas"/>
                      <w:sz w:val="20"/>
                    </w:rPr>
                    <w:t xml:space="preserve">// </w:t>
                  </w:r>
                  <w:r>
                    <w:rPr>
                      <w:sz w:val="20"/>
                    </w:rPr>
                    <w:t>方式二</w:t>
                  </w:r>
                </w:p>
                <w:p>
                  <w:pPr>
                    <w:spacing w:before="64"/>
                    <w:rPr>
                      <w:rFonts w:ascii="Consolas"/>
                      <w:sz w:val="20"/>
                    </w:rPr>
                  </w:pPr>
                  <w:r>
                    <w:rPr>
                      <w:rFonts w:ascii="Consolas"/>
                      <w:sz w:val="20"/>
                    </w:rPr>
                    <w:t>&lt;body&gt;</w:t>
                  </w:r>
                </w:p>
                <w:p>
                  <w:pPr>
                    <w:spacing w:before="78" w:line="319" w:lineRule="auto"/>
                    <w:ind w:left="400" w:right="5777" w:hanging="202"/>
                    <w:rPr>
                      <w:rFonts w:ascii="Consolas" w:hAnsi="Consolas"/>
                      <w:sz w:val="20"/>
                    </w:rPr>
                  </w:pPr>
                  <w:r>
                    <w:rPr>
                      <w:rFonts w:ascii="Consolas" w:hAnsi="Consolas"/>
                      <w:sz w:val="20"/>
                    </w:rPr>
                    <w:t xml:space="preserve">&lt;script&gt; </w:t>
                  </w:r>
                  <w:r>
                    <w:rPr>
                      <w:rFonts w:ascii="Consolas" w:hAnsi="Consolas"/>
                      <w:w w:val="95"/>
                      <w:sz w:val="20"/>
                    </w:rPr>
                    <w:t>alert(‘Hello’);</w:t>
                  </w:r>
                </w:p>
                <w:p>
                  <w:pPr>
                    <w:spacing w:before="1"/>
                    <w:ind w:left="199"/>
                    <w:rPr>
                      <w:rFonts w:ascii="Consolas"/>
                      <w:sz w:val="20"/>
                    </w:rPr>
                  </w:pPr>
                  <w:r>
                    <w:rPr>
                      <w:rFonts w:ascii="Consolas"/>
                      <w:sz w:val="20"/>
                    </w:rPr>
                    <w:t>&lt;/script&gt;</w:t>
                  </w:r>
                </w:p>
                <w:p>
                  <w:pPr>
                    <w:spacing w:before="78"/>
                    <w:rPr>
                      <w:rFonts w:ascii="Consolas"/>
                      <w:sz w:val="20"/>
                    </w:rPr>
                  </w:pPr>
                  <w:r>
                    <w:rPr>
                      <w:rFonts w:ascii="Consolas"/>
                      <w:sz w:val="20"/>
                    </w:rPr>
                    <w:t>&lt;/body&gt;</w:t>
                  </w:r>
                </w:p>
              </w:txbxContent>
            </v:textbox>
            <w10:wrap type="topAndBottom"/>
          </v:shape>
        </w:pict>
      </w:r>
      <w:r>
        <w:rPr>
          <w:rFonts w:hint="eastAsia" w:ascii="宋体" w:eastAsia="宋体"/>
          <w:spacing w:val="-17"/>
          <w:sz w:val="21"/>
        </w:rPr>
        <w:t xml:space="preserve">内部 </w:t>
      </w:r>
      <w:r>
        <w:rPr>
          <w:sz w:val="21"/>
        </w:rPr>
        <w:t>Javascript</w:t>
      </w:r>
    </w:p>
    <w:p>
      <w:pPr>
        <w:pStyle w:val="4"/>
        <w:spacing w:before="4"/>
        <w:rPr>
          <w:rFonts w:ascii="Calibri"/>
          <w:sz w:val="20"/>
        </w:rPr>
      </w:pPr>
    </w:p>
    <w:p>
      <w:pPr>
        <w:pStyle w:val="12"/>
        <w:numPr>
          <w:ilvl w:val="1"/>
          <w:numId w:val="2"/>
        </w:numPr>
        <w:tabs>
          <w:tab w:val="left" w:pos="540"/>
        </w:tabs>
        <w:rPr>
          <w:rFonts w:ascii="宋体" w:eastAsia="宋体"/>
          <w:sz w:val="21"/>
        </w:rPr>
      </w:pPr>
      <w:r>
        <w:pict>
          <v:shape id="_x0000_s1031" o:spid="_x0000_s1031" o:spt="202" type="#_x0000_t202" style="position:absolute;left:0pt;margin-left:90pt;margin-top:18pt;height:171.6pt;width:415.3pt;mso-position-horizontal-relative:page;mso-wrap-distance-bottom:0pt;mso-wrap-distance-top:0pt;z-index:-251671552;mso-width-relative:page;mso-height-relative:page;" fillcolor="#F7F7F7" filled="t" stroked="f" coordsize="21600,21600">
            <v:path/>
            <v:fill on="t" focussize="0,0"/>
            <v:stroke on="f" joinstyle="miter"/>
            <v:imagedata o:title=""/>
            <o:lock v:ext="edit"/>
            <v:textbox inset="0mm,0mm,0mm,0mm">
              <w:txbxContent>
                <w:p>
                  <w:pPr>
                    <w:spacing w:before="29"/>
                    <w:rPr>
                      <w:sz w:val="20"/>
                    </w:rPr>
                  </w:pPr>
                  <w:r>
                    <w:rPr>
                      <w:rFonts w:ascii="Consolas" w:eastAsia="Consolas"/>
                      <w:sz w:val="20"/>
                    </w:rPr>
                    <w:t xml:space="preserve">// </w:t>
                  </w:r>
                  <w:r>
                    <w:rPr>
                      <w:sz w:val="20"/>
                    </w:rPr>
                    <w:t>方式一</w:t>
                  </w:r>
                </w:p>
                <w:p>
                  <w:pPr>
                    <w:spacing w:before="64"/>
                    <w:rPr>
                      <w:rFonts w:ascii="Consolas"/>
                      <w:sz w:val="20"/>
                    </w:rPr>
                  </w:pPr>
                  <w:r>
                    <w:rPr>
                      <w:rFonts w:ascii="Consolas"/>
                      <w:sz w:val="20"/>
                    </w:rPr>
                    <w:t>&lt;head&gt;</w:t>
                  </w:r>
                </w:p>
                <w:p>
                  <w:pPr>
                    <w:spacing w:before="78"/>
                    <w:ind w:left="199"/>
                    <w:rPr>
                      <w:rFonts w:ascii="Consolas" w:hAnsi="Consolas"/>
                      <w:sz w:val="20"/>
                    </w:rPr>
                  </w:pPr>
                  <w:r>
                    <w:rPr>
                      <w:rFonts w:ascii="Consolas" w:hAnsi="Consolas"/>
                      <w:sz w:val="20"/>
                    </w:rPr>
                    <w:t>&lt;script src=”path/to/file.js”&gt;&lt;/script&gt;</w:t>
                  </w:r>
                </w:p>
                <w:p>
                  <w:pPr>
                    <w:spacing w:before="78"/>
                    <w:ind w:left="199"/>
                    <w:rPr>
                      <w:rFonts w:ascii="Consolas" w:hAnsi="Consolas"/>
                      <w:sz w:val="20"/>
                    </w:rPr>
                  </w:pPr>
                  <w:r>
                    <w:rPr>
                      <w:rFonts w:ascii="Consolas" w:hAnsi="Consolas"/>
                      <w:sz w:val="20"/>
                    </w:rPr>
                    <w:t>&lt;script src=”path/to/file2.js”&gt;&lt;/script&gt;</w:t>
                  </w:r>
                </w:p>
                <w:p>
                  <w:pPr>
                    <w:spacing w:before="78"/>
                    <w:rPr>
                      <w:rFonts w:ascii="Consolas"/>
                      <w:sz w:val="20"/>
                    </w:rPr>
                  </w:pPr>
                  <w:r>
                    <w:rPr>
                      <w:rFonts w:ascii="Consolas"/>
                      <w:sz w:val="20"/>
                    </w:rPr>
                    <w:t>&lt;/head&gt;</w:t>
                  </w:r>
                </w:p>
                <w:p>
                  <w:pPr>
                    <w:pStyle w:val="4"/>
                    <w:spacing w:before="9"/>
                    <w:rPr>
                      <w:sz w:val="29"/>
                    </w:rPr>
                  </w:pPr>
                </w:p>
                <w:p>
                  <w:pPr>
                    <w:rPr>
                      <w:sz w:val="20"/>
                    </w:rPr>
                  </w:pPr>
                  <w:r>
                    <w:rPr>
                      <w:rFonts w:ascii="Consolas" w:eastAsia="Consolas"/>
                      <w:sz w:val="20"/>
                    </w:rPr>
                    <w:t xml:space="preserve">// </w:t>
                  </w:r>
                  <w:r>
                    <w:rPr>
                      <w:sz w:val="20"/>
                    </w:rPr>
                    <w:t>方式二</w:t>
                  </w:r>
                </w:p>
                <w:p>
                  <w:pPr>
                    <w:spacing w:before="65"/>
                    <w:rPr>
                      <w:rFonts w:ascii="Consolas"/>
                      <w:sz w:val="20"/>
                    </w:rPr>
                  </w:pPr>
                  <w:r>
                    <w:rPr>
                      <w:rFonts w:ascii="Consolas"/>
                      <w:sz w:val="20"/>
                    </w:rPr>
                    <w:t>&lt;body&gt;</w:t>
                  </w:r>
                </w:p>
                <w:p>
                  <w:pPr>
                    <w:spacing w:before="78"/>
                    <w:ind w:left="199"/>
                    <w:rPr>
                      <w:rFonts w:ascii="Consolas" w:hAnsi="Consolas"/>
                      <w:sz w:val="20"/>
                    </w:rPr>
                  </w:pPr>
                  <w:r>
                    <w:rPr>
                      <w:rFonts w:ascii="Consolas" w:hAnsi="Consolas"/>
                      <w:sz w:val="20"/>
                    </w:rPr>
                    <w:t>&lt;script src=”path/to/file.js”&gt;&lt;/script&gt;</w:t>
                  </w:r>
                </w:p>
                <w:p>
                  <w:pPr>
                    <w:spacing w:before="77"/>
                    <w:ind w:left="199"/>
                    <w:rPr>
                      <w:rFonts w:ascii="Consolas" w:hAnsi="Consolas"/>
                      <w:sz w:val="20"/>
                    </w:rPr>
                  </w:pPr>
                  <w:r>
                    <w:rPr>
                      <w:rFonts w:ascii="Consolas" w:hAnsi="Consolas"/>
                      <w:sz w:val="20"/>
                    </w:rPr>
                    <w:t>&lt;script src=”path/to/file2.js”&gt;&lt;/script&gt;</w:t>
                  </w:r>
                </w:p>
                <w:p>
                  <w:pPr>
                    <w:spacing w:before="78"/>
                    <w:rPr>
                      <w:rFonts w:ascii="Consolas"/>
                      <w:sz w:val="20"/>
                    </w:rPr>
                  </w:pPr>
                  <w:r>
                    <w:rPr>
                      <w:rFonts w:ascii="Consolas"/>
                      <w:sz w:val="20"/>
                    </w:rPr>
                    <w:t>&lt;/body&gt;</w:t>
                  </w:r>
                </w:p>
              </w:txbxContent>
            </v:textbox>
            <w10:wrap type="topAndBottom"/>
          </v:shape>
        </w:pict>
      </w:r>
      <w:r>
        <w:rPr>
          <w:rFonts w:hint="eastAsia" w:ascii="宋体" w:eastAsia="宋体"/>
          <w:spacing w:val="-17"/>
          <w:sz w:val="21"/>
        </w:rPr>
        <w:t xml:space="preserve">外部 </w:t>
      </w:r>
      <w:r>
        <w:rPr>
          <w:sz w:val="21"/>
        </w:rPr>
        <w:t>Javascript</w:t>
      </w:r>
      <w:r>
        <w:rPr>
          <w:rFonts w:hint="eastAsia" w:ascii="宋体" w:eastAsia="宋体"/>
          <w:sz w:val="21"/>
        </w:rPr>
        <w:t>（推荐使用）</w:t>
      </w:r>
    </w:p>
    <w:p>
      <w:pPr>
        <w:pStyle w:val="4"/>
        <w:spacing w:before="5"/>
        <w:rPr>
          <w:sz w:val="19"/>
        </w:rPr>
      </w:pPr>
    </w:p>
    <w:p>
      <w:pPr>
        <w:pStyle w:val="12"/>
        <w:numPr>
          <w:ilvl w:val="1"/>
          <w:numId w:val="2"/>
        </w:numPr>
        <w:tabs>
          <w:tab w:val="left" w:pos="540"/>
        </w:tabs>
        <w:rPr>
          <w:sz w:val="21"/>
        </w:rPr>
      </w:pPr>
      <w:r>
        <w:pict>
          <v:shape id="_x0000_s1032" o:spid="_x0000_s1032" o:spt="202" type="#_x0000_t202" style="position:absolute;left:0pt;margin-left:90pt;margin-top:18pt;height:46.8pt;width:415.3pt;mso-position-horizontal-relative:page;mso-wrap-distance-bottom:0pt;mso-wrap-distance-top:0pt;z-index:-251670528;mso-width-relative:page;mso-height-relative:page;" fillcolor="#F7F7F7" filled="t" stroked="f" coordsize="21600,21600">
            <v:path/>
            <v:fill on="t" focussize="0,0"/>
            <v:stroke on="f" joinstyle="miter"/>
            <v:imagedata o:title=""/>
            <o:lock v:ext="edit"/>
            <v:textbox inset="0mm,0mm,0mm,0mm">
              <w:txbxContent>
                <w:p>
                  <w:pPr>
                    <w:spacing w:before="29"/>
                    <w:rPr>
                      <w:sz w:val="20"/>
                    </w:rPr>
                  </w:pPr>
                  <w:r>
                    <w:rPr>
                      <w:rFonts w:ascii="Consolas" w:eastAsia="Consolas"/>
                      <w:sz w:val="20"/>
                    </w:rPr>
                    <w:t xml:space="preserve">// </w:t>
                  </w:r>
                  <w:r>
                    <w:rPr>
                      <w:sz w:val="20"/>
                    </w:rPr>
                    <w:t>方式一</w:t>
                  </w:r>
                </w:p>
                <w:p>
                  <w:pPr>
                    <w:spacing w:before="55"/>
                    <w:rPr>
                      <w:rFonts w:ascii="Consolas" w:hAnsi="Consolas" w:eastAsia="Consolas"/>
                      <w:sz w:val="20"/>
                    </w:rPr>
                  </w:pPr>
                  <w:r>
                    <w:rPr>
                      <w:rFonts w:ascii="Consolas" w:hAnsi="Consolas" w:eastAsia="Consolas"/>
                      <w:sz w:val="20"/>
                    </w:rPr>
                    <w:t>&lt;button onclick=”alert(‘</w:t>
                  </w:r>
                  <w:r>
                    <w:rPr>
                      <w:sz w:val="20"/>
                    </w:rPr>
                    <w:t>我被点击了</w:t>
                  </w:r>
                  <w:r>
                    <w:rPr>
                      <w:rFonts w:ascii="Consolas" w:hAnsi="Consolas" w:eastAsia="Consolas"/>
                      <w:sz w:val="20"/>
                    </w:rPr>
                    <w:t>’)”&gt;</w:t>
                  </w:r>
                  <w:r>
                    <w:rPr>
                      <w:sz w:val="20"/>
                    </w:rPr>
                    <w:t>按钮</w:t>
                  </w:r>
                  <w:r>
                    <w:rPr>
                      <w:rFonts w:ascii="Consolas" w:hAnsi="Consolas" w:eastAsia="Consolas"/>
                      <w:sz w:val="20"/>
                    </w:rPr>
                    <w:t>&lt;/button&gt;</w:t>
                  </w:r>
                </w:p>
                <w:p>
                  <w:pPr>
                    <w:spacing w:before="64"/>
                    <w:ind w:left="199"/>
                    <w:rPr>
                      <w:sz w:val="20"/>
                    </w:rPr>
                  </w:pPr>
                  <w:r>
                    <w:rPr>
                      <w:rFonts w:ascii="Consolas" w:eastAsia="Consolas"/>
                      <w:sz w:val="20"/>
                    </w:rPr>
                    <w:t xml:space="preserve">// </w:t>
                  </w:r>
                  <w:r>
                    <w:rPr>
                      <w:sz w:val="20"/>
                    </w:rPr>
                    <w:t>方式二</w:t>
                  </w:r>
                </w:p>
              </w:txbxContent>
            </v:textbox>
            <w10:wrap type="topAndBottom"/>
          </v:shape>
        </w:pict>
      </w:r>
      <w:r>
        <w:rPr>
          <w:rFonts w:hint="eastAsia" w:ascii="宋体" w:eastAsia="宋体"/>
          <w:sz w:val="21"/>
        </w:rPr>
        <w:t>内联（行内）</w:t>
      </w:r>
      <w:r>
        <w:rPr>
          <w:sz w:val="21"/>
        </w:rPr>
        <w:t>Javascript</w:t>
      </w:r>
    </w:p>
    <w:p>
      <w:pPr>
        <w:rPr>
          <w:sz w:val="21"/>
        </w:rPr>
      </w:pPr>
      <w:r>
        <w:rPr>
          <w:rFonts w:ascii="Calibri"/>
          <w:sz w:val="20"/>
        </w:rPr>
        <w:pict>
          <v:shape id="_x0000_s1090" o:spid="_x0000_s1090" o:spt="202" type="#_x0000_t202" style="height:249.6pt;width:415.3pt;" fillcolor="#F7F7F7" filled="t" stroked="f" coordsize="21600,21600">
            <v:path/>
            <v:fill on="t" focussize="0,0"/>
            <v:stroke on="f" joinstyle="miter"/>
            <v:imagedata o:title=""/>
            <o:lock v:ext="edit"/>
            <v:textbox inset="0mm,0mm,0mm,0mm">
              <w:txbxContent>
                <w:p>
                  <w:pPr>
                    <w:spacing w:before="29"/>
                    <w:rPr>
                      <w:rFonts w:ascii="Consolas" w:hAnsi="Consolas" w:eastAsia="Consolas"/>
                      <w:sz w:val="20"/>
                    </w:rPr>
                  </w:pPr>
                  <w:r>
                    <w:rPr>
                      <w:rFonts w:ascii="Consolas" w:hAnsi="Consolas" w:eastAsia="Consolas"/>
                      <w:sz w:val="20"/>
                    </w:rPr>
                    <w:t>&lt;button onclick=”hello()”&gt;</w:t>
                  </w:r>
                  <w:r>
                    <w:rPr>
                      <w:sz w:val="20"/>
                    </w:rPr>
                    <w:t>按钮</w:t>
                  </w:r>
                  <w:r>
                    <w:rPr>
                      <w:rFonts w:ascii="Consolas" w:hAnsi="Consolas" w:eastAsia="Consolas"/>
                      <w:sz w:val="20"/>
                    </w:rPr>
                    <w:t>&lt;/button&gt;</w:t>
                  </w:r>
                </w:p>
                <w:p>
                  <w:pPr>
                    <w:spacing w:before="64"/>
                    <w:ind w:right="7642"/>
                    <w:jc w:val="center"/>
                    <w:rPr>
                      <w:rFonts w:ascii="Consolas"/>
                      <w:sz w:val="20"/>
                    </w:rPr>
                  </w:pPr>
                  <w:r>
                    <w:rPr>
                      <w:rFonts w:ascii="Consolas"/>
                      <w:w w:val="95"/>
                      <w:sz w:val="20"/>
                    </w:rPr>
                    <w:t>&lt;head&gt;</w:t>
                  </w:r>
                </w:p>
                <w:p>
                  <w:pPr>
                    <w:spacing w:before="78"/>
                    <w:ind w:left="199"/>
                    <w:rPr>
                      <w:rFonts w:ascii="Consolas"/>
                      <w:sz w:val="20"/>
                    </w:rPr>
                  </w:pPr>
                  <w:r>
                    <w:rPr>
                      <w:rFonts w:ascii="Consolas"/>
                      <w:sz w:val="20"/>
                    </w:rPr>
                    <w:t>&lt;script&gt;</w:t>
                  </w:r>
                </w:p>
                <w:p>
                  <w:pPr>
                    <w:spacing w:before="78"/>
                    <w:ind w:left="199"/>
                    <w:rPr>
                      <w:rFonts w:ascii="Consolas"/>
                      <w:sz w:val="20"/>
                    </w:rPr>
                  </w:pPr>
                  <w:r>
                    <w:rPr>
                      <w:rFonts w:ascii="Consolas"/>
                      <w:b/>
                      <w:sz w:val="20"/>
                    </w:rPr>
                    <w:t>function hello</w:t>
                  </w:r>
                  <w:r>
                    <w:rPr>
                      <w:rFonts w:ascii="Consolas"/>
                      <w:sz w:val="20"/>
                    </w:rPr>
                    <w:t>() {</w:t>
                  </w:r>
                </w:p>
                <w:p>
                  <w:pPr>
                    <w:spacing w:before="69"/>
                    <w:ind w:left="400"/>
                    <w:rPr>
                      <w:rFonts w:ascii="Consolas" w:hAnsi="Consolas" w:eastAsia="Consolas"/>
                      <w:sz w:val="20"/>
                    </w:rPr>
                  </w:pPr>
                  <w:r>
                    <w:rPr>
                      <w:rFonts w:ascii="Consolas" w:hAnsi="Consolas" w:eastAsia="Consolas"/>
                      <w:sz w:val="20"/>
                    </w:rPr>
                    <w:t>alert(‘</w:t>
                  </w:r>
                  <w:r>
                    <w:rPr>
                      <w:sz w:val="20"/>
                    </w:rPr>
                    <w:t>我被点击了</w:t>
                  </w:r>
                  <w:r>
                    <w:rPr>
                      <w:rFonts w:ascii="Consolas" w:hAnsi="Consolas" w:eastAsia="Consolas"/>
                      <w:sz w:val="20"/>
                    </w:rPr>
                    <w:t>’);</w:t>
                  </w:r>
                </w:p>
                <w:p>
                  <w:pPr>
                    <w:spacing w:before="64"/>
                    <w:ind w:left="199"/>
                    <w:rPr>
                      <w:rFonts w:ascii="Consolas"/>
                      <w:sz w:val="20"/>
                    </w:rPr>
                  </w:pPr>
                  <w:r>
                    <w:rPr>
                      <w:rFonts w:ascii="Consolas"/>
                      <w:w w:val="99"/>
                      <w:sz w:val="20"/>
                    </w:rPr>
                    <w:t>}</w:t>
                  </w:r>
                </w:p>
                <w:p>
                  <w:pPr>
                    <w:spacing w:before="78"/>
                    <w:ind w:left="199"/>
                    <w:rPr>
                      <w:rFonts w:ascii="Consolas"/>
                      <w:sz w:val="20"/>
                    </w:rPr>
                  </w:pPr>
                  <w:r>
                    <w:rPr>
                      <w:rFonts w:ascii="Consolas"/>
                      <w:sz w:val="20"/>
                    </w:rPr>
                    <w:t>&lt;/script&gt;</w:t>
                  </w:r>
                </w:p>
                <w:p>
                  <w:pPr>
                    <w:spacing w:before="78"/>
                    <w:rPr>
                      <w:rFonts w:ascii="Consolas"/>
                      <w:sz w:val="20"/>
                    </w:rPr>
                  </w:pPr>
                  <w:r>
                    <w:rPr>
                      <w:rFonts w:ascii="Consolas"/>
                      <w:sz w:val="20"/>
                    </w:rPr>
                    <w:t>&lt;/head&gt;</w:t>
                  </w:r>
                </w:p>
                <w:p>
                  <w:pPr>
                    <w:spacing w:before="69"/>
                    <w:rPr>
                      <w:sz w:val="20"/>
                    </w:rPr>
                  </w:pPr>
                  <w:r>
                    <w:rPr>
                      <w:rFonts w:ascii="Consolas" w:eastAsia="Consolas"/>
                      <w:sz w:val="20"/>
                    </w:rPr>
                    <w:t xml:space="preserve">// </w:t>
                  </w:r>
                  <w:r>
                    <w:rPr>
                      <w:sz w:val="20"/>
                    </w:rPr>
                    <w:t>或者</w:t>
                  </w:r>
                </w:p>
                <w:p>
                  <w:pPr>
                    <w:spacing w:before="65"/>
                    <w:ind w:right="7642"/>
                    <w:jc w:val="center"/>
                    <w:rPr>
                      <w:rFonts w:ascii="Consolas"/>
                      <w:sz w:val="20"/>
                    </w:rPr>
                  </w:pPr>
                  <w:r>
                    <w:rPr>
                      <w:rFonts w:ascii="Consolas"/>
                      <w:w w:val="95"/>
                      <w:sz w:val="20"/>
                    </w:rPr>
                    <w:t>&lt;body&gt;</w:t>
                  </w:r>
                </w:p>
                <w:p>
                  <w:pPr>
                    <w:spacing w:before="78"/>
                    <w:ind w:left="199"/>
                    <w:rPr>
                      <w:rFonts w:ascii="Consolas"/>
                      <w:sz w:val="20"/>
                    </w:rPr>
                  </w:pPr>
                  <w:r>
                    <w:rPr>
                      <w:rFonts w:ascii="Consolas"/>
                      <w:sz w:val="20"/>
                    </w:rPr>
                    <w:t>&lt;script&gt;</w:t>
                  </w:r>
                </w:p>
                <w:p>
                  <w:pPr>
                    <w:spacing w:before="77"/>
                    <w:ind w:left="199"/>
                    <w:rPr>
                      <w:rFonts w:ascii="Consolas"/>
                      <w:sz w:val="20"/>
                    </w:rPr>
                  </w:pPr>
                  <w:r>
                    <w:rPr>
                      <w:rFonts w:ascii="Consolas"/>
                      <w:b/>
                      <w:sz w:val="20"/>
                    </w:rPr>
                    <w:t>function hello</w:t>
                  </w:r>
                  <w:r>
                    <w:rPr>
                      <w:rFonts w:ascii="Consolas"/>
                      <w:sz w:val="20"/>
                    </w:rPr>
                    <w:t>() {</w:t>
                  </w:r>
                </w:p>
                <w:p>
                  <w:pPr>
                    <w:spacing w:before="69"/>
                    <w:ind w:left="400"/>
                    <w:rPr>
                      <w:rFonts w:ascii="Consolas" w:hAnsi="Consolas" w:eastAsia="Consolas"/>
                      <w:sz w:val="20"/>
                    </w:rPr>
                  </w:pPr>
                  <w:r>
                    <w:rPr>
                      <w:rFonts w:ascii="Consolas" w:hAnsi="Consolas" w:eastAsia="Consolas"/>
                      <w:sz w:val="20"/>
                    </w:rPr>
                    <w:t>alert(‘</w:t>
                  </w:r>
                  <w:r>
                    <w:rPr>
                      <w:sz w:val="20"/>
                    </w:rPr>
                    <w:t>我被点击了</w:t>
                  </w:r>
                  <w:r>
                    <w:rPr>
                      <w:rFonts w:ascii="Consolas" w:hAnsi="Consolas" w:eastAsia="Consolas"/>
                      <w:sz w:val="20"/>
                    </w:rPr>
                    <w:t>’);</w:t>
                  </w:r>
                </w:p>
                <w:p>
                  <w:pPr>
                    <w:spacing w:before="65"/>
                    <w:ind w:left="199"/>
                    <w:rPr>
                      <w:rFonts w:ascii="Consolas"/>
                      <w:sz w:val="20"/>
                    </w:rPr>
                  </w:pPr>
                  <w:r>
                    <w:rPr>
                      <w:rFonts w:ascii="Consolas"/>
                      <w:w w:val="99"/>
                      <w:sz w:val="20"/>
                    </w:rPr>
                    <w:t>}</w:t>
                  </w:r>
                </w:p>
                <w:p>
                  <w:pPr>
                    <w:spacing w:before="78"/>
                    <w:ind w:left="199"/>
                    <w:rPr>
                      <w:rFonts w:ascii="Consolas"/>
                      <w:sz w:val="20"/>
                    </w:rPr>
                  </w:pPr>
                  <w:r>
                    <w:rPr>
                      <w:rFonts w:ascii="Consolas"/>
                      <w:sz w:val="20"/>
                    </w:rPr>
                    <w:t>&lt;/script&gt;</w:t>
                  </w:r>
                </w:p>
                <w:p>
                  <w:pPr>
                    <w:spacing w:before="78"/>
                    <w:rPr>
                      <w:rFonts w:ascii="Consolas"/>
                      <w:sz w:val="20"/>
                    </w:rPr>
                  </w:pPr>
                  <w:r>
                    <w:rPr>
                      <w:rFonts w:ascii="Consolas"/>
                      <w:sz w:val="20"/>
                    </w:rPr>
                    <w:t>&lt;/body&gt;</w:t>
                  </w:r>
                </w:p>
              </w:txbxContent>
            </v:textbox>
            <w10:wrap type="none"/>
            <w10:anchorlock/>
          </v:shape>
        </w:pict>
      </w:r>
    </w:p>
    <w:p>
      <w:r>
        <w:rPr>
          <w:spacing w:val="-11"/>
        </w:rPr>
        <w:t xml:space="preserve">推荐把外部 </w:t>
      </w:r>
      <w:r>
        <w:rPr>
          <w:rFonts w:ascii="Calibri" w:eastAsia="Calibri"/>
        </w:rPr>
        <w:t xml:space="preserve">Javascript </w:t>
      </w:r>
      <w:r>
        <w:rPr>
          <w:spacing w:val="-6"/>
        </w:rPr>
        <w:t xml:space="preserve">文件的引入位置放在 </w:t>
      </w:r>
      <w:r>
        <w:rPr>
          <w:rFonts w:ascii="Calibri" w:eastAsia="Calibri"/>
        </w:rPr>
        <w:t xml:space="preserve">body </w:t>
      </w:r>
      <w:r>
        <w:t>结束标签的前面以得到最好的用户体验。</w:t>
      </w:r>
      <w:r>
        <w:rPr>
          <w:spacing w:val="-1"/>
        </w:rPr>
        <w:t xml:space="preserve">外部脚本内不能包含 </w:t>
      </w:r>
      <w:r>
        <w:rPr>
          <w:rFonts w:ascii="Calibri" w:eastAsia="Calibri"/>
        </w:rPr>
        <w:t>&lt;script</w:t>
      </w:r>
      <w:r>
        <w:rPr>
          <w:rFonts w:ascii="Calibri" w:eastAsia="Calibri"/>
          <w:spacing w:val="6"/>
        </w:rPr>
        <w:t xml:space="preserve">&gt; </w:t>
      </w:r>
      <w:r>
        <w:t>标签。</w:t>
      </w:r>
    </w:p>
    <w:p/>
    <w:p>
      <w:pPr>
        <w:pStyle w:val="2"/>
        <w:tabs>
          <w:tab w:val="left" w:pos="645"/>
        </w:tabs>
        <w:rPr>
          <w:rFonts w:eastAsia="宋体"/>
          <w:lang w:eastAsia="zh-CN"/>
        </w:rPr>
      </w:pPr>
      <w:r>
        <w:rPr>
          <w:rFonts w:hint="eastAsia" w:ascii="宋体" w:eastAsia="宋体"/>
          <w:lang w:eastAsia="zh-CN"/>
        </w:rPr>
        <w:t>五</w:t>
      </w:r>
      <w:r>
        <w:rPr>
          <w:rFonts w:hint="eastAsia" w:ascii="宋体" w:eastAsia="宋体"/>
        </w:rPr>
        <w:tab/>
      </w:r>
      <w:r>
        <w:t>Javascript</w:t>
      </w:r>
      <w:r>
        <w:rPr>
          <w:rFonts w:hint="eastAsia" w:eastAsia="宋体"/>
          <w:lang w:eastAsia="zh-CN"/>
        </w:rPr>
        <w:t>的三大系统弹出框方法</w:t>
      </w:r>
    </w:p>
    <w:p>
      <w:pPr>
        <w:pStyle w:val="4"/>
        <w:numPr>
          <w:ilvl w:val="1"/>
          <w:numId w:val="3"/>
        </w:numPr>
        <w:spacing w:before="43" w:line="278" w:lineRule="auto"/>
        <w:ind w:left="120" w:right="171"/>
        <w:rPr>
          <w:spacing w:val="-20"/>
          <w:lang w:eastAsia="zh-CN"/>
        </w:rPr>
      </w:pPr>
      <w:r>
        <w:pict>
          <v:shape id="_x0000_s1051" o:spid="_x0000_s1051" o:spt="202" type="#_x0000_t202" style="position:absolute;left:0pt;margin-left:88.85pt;margin-top:18.15pt;height:97.95pt;width:415.3pt;mso-position-horizontal-relative:page;mso-wrap-distance-bottom:0pt;mso-wrap-distance-top:0pt;z-index:251641856;mso-width-relative:page;mso-height-relative:page;" fillcolor="#F7F7F7" filled="t" stroked="f" coordsize="21600,21600">
            <v:path/>
            <v:fill on="t" focussize="0,0"/>
            <v:stroke on="f" joinstyle="miter"/>
            <v:imagedata o:title=""/>
            <o:lock v:ext="edit"/>
            <v:textbox inset="0mm,0mm,0mm,0mm">
              <w:txbxContent>
                <w:p>
                  <w:pPr>
                    <w:spacing w:before="56"/>
                    <w:rPr>
                      <w:sz w:val="20"/>
                      <w:lang w:eastAsia="zh-CN"/>
                    </w:rPr>
                  </w:pPr>
                  <w:r>
                    <w:rPr>
                      <w:rFonts w:hint="eastAsia"/>
                      <w:sz w:val="20"/>
                      <w:lang w:eastAsia="zh-CN"/>
                    </w:rPr>
                    <w:t>&lt;script&gt;</w:t>
                  </w:r>
                </w:p>
                <w:p>
                  <w:pPr>
                    <w:spacing w:before="56"/>
                    <w:ind w:firstLine="720"/>
                    <w:rPr>
                      <w:sz w:val="20"/>
                      <w:lang w:eastAsia="zh-CN"/>
                    </w:rPr>
                  </w:pPr>
                  <w:r>
                    <w:rPr>
                      <w:rFonts w:hint="eastAsia"/>
                      <w:sz w:val="20"/>
                      <w:lang w:eastAsia="zh-CN"/>
                    </w:rPr>
                    <w:t>// 方式一</w:t>
                  </w:r>
                </w:p>
                <w:p>
                  <w:pPr>
                    <w:spacing w:before="56"/>
                    <w:ind w:firstLine="720"/>
                    <w:rPr>
                      <w:sz w:val="20"/>
                      <w:lang w:eastAsia="zh-CN"/>
                    </w:rPr>
                  </w:pPr>
                  <w:r>
                    <w:rPr>
                      <w:rFonts w:hint="eastAsia"/>
                      <w:sz w:val="20"/>
                      <w:lang w:eastAsia="zh-CN"/>
                    </w:rPr>
                    <w:t>alert(</w:t>
                  </w:r>
                  <w:r>
                    <w:rPr>
                      <w:sz w:val="20"/>
                      <w:lang w:eastAsia="zh-CN"/>
                    </w:rPr>
                    <w:t>“</w:t>
                  </w:r>
                  <w:r>
                    <w:rPr>
                      <w:rFonts w:hint="eastAsia"/>
                      <w:sz w:val="20"/>
                      <w:lang w:eastAsia="zh-CN"/>
                    </w:rPr>
                    <w:t>人生就像一杯茶，会苦一阵子，但不会苦一辈子！</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 方式二</w:t>
                  </w:r>
                </w:p>
                <w:p>
                  <w:pPr>
                    <w:spacing w:before="56"/>
                    <w:ind w:firstLine="720"/>
                    <w:rPr>
                      <w:sz w:val="20"/>
                      <w:lang w:eastAsia="zh-CN"/>
                    </w:rPr>
                  </w:pPr>
                  <w:r>
                    <w:rPr>
                      <w:rFonts w:hint="eastAsia"/>
                      <w:sz w:val="20"/>
                      <w:lang w:eastAsia="zh-CN"/>
                    </w:rPr>
                    <w:t>Window.alert(</w:t>
                  </w:r>
                  <w:r>
                    <w:rPr>
                      <w:sz w:val="20"/>
                      <w:lang w:eastAsia="zh-CN"/>
                    </w:rPr>
                    <w:t>“</w:t>
                  </w:r>
                  <w:r>
                    <w:rPr>
                      <w:rFonts w:hint="eastAsia"/>
                      <w:sz w:val="20"/>
                      <w:lang w:eastAsia="zh-CN"/>
                    </w:rPr>
                    <w:t>人生就像一杯茶，会苦一阵子，但不会苦一辈子！</w:t>
                  </w:r>
                  <w:r>
                    <w:rPr>
                      <w:sz w:val="20"/>
                      <w:lang w:eastAsia="zh-CN"/>
                    </w:rPr>
                    <w:t>”</w:t>
                  </w:r>
                  <w:r>
                    <w:rPr>
                      <w:rFonts w:hint="eastAsia"/>
                      <w:sz w:val="20"/>
                      <w:lang w:eastAsia="zh-CN"/>
                    </w:rPr>
                    <w:t>);</w:t>
                  </w:r>
                </w:p>
                <w:p>
                  <w:pPr>
                    <w:spacing w:before="56"/>
                    <w:rPr>
                      <w:sz w:val="20"/>
                      <w:lang w:eastAsia="zh-CN"/>
                    </w:rPr>
                  </w:pPr>
                  <w:r>
                    <w:rPr>
                      <w:rFonts w:hint="eastAsia"/>
                      <w:sz w:val="20"/>
                      <w:lang w:eastAsia="zh-CN"/>
                    </w:rPr>
                    <w:t>&lt;/script&gt;</w:t>
                  </w:r>
                </w:p>
              </w:txbxContent>
            </v:textbox>
            <w10:wrap type="topAndBottom"/>
          </v:shape>
        </w:pict>
      </w:r>
      <w:r>
        <w:rPr>
          <w:rFonts w:hint="eastAsia"/>
          <w:spacing w:val="-20"/>
          <w:lang w:eastAsia="zh-CN"/>
        </w:rPr>
        <w:t xml:space="preserve"> 警告提示弹出框：alert()</w:t>
      </w:r>
    </w:p>
    <w:p>
      <w:pPr>
        <w:pStyle w:val="4"/>
        <w:spacing w:before="43" w:line="278" w:lineRule="auto"/>
        <w:ind w:left="120" w:right="171"/>
        <w:rPr>
          <w:spacing w:val="-20"/>
          <w:lang w:eastAsia="zh-CN"/>
        </w:rPr>
      </w:pPr>
    </w:p>
    <w:p>
      <w:pPr>
        <w:pStyle w:val="4"/>
        <w:numPr>
          <w:ilvl w:val="1"/>
          <w:numId w:val="3"/>
        </w:numPr>
        <w:spacing w:before="43" w:line="278" w:lineRule="auto"/>
        <w:ind w:left="120" w:right="171"/>
        <w:rPr>
          <w:lang w:eastAsia="zh-CN"/>
        </w:rPr>
      </w:pPr>
      <w:r>
        <w:rPr>
          <w:rFonts w:hint="eastAsia"/>
          <w:lang w:eastAsia="zh-CN"/>
        </w:rPr>
        <w:t>确认取消弹出框：confirm(param)</w:t>
      </w:r>
    </w:p>
    <w:p>
      <w:pPr>
        <w:pStyle w:val="4"/>
        <w:spacing w:before="43" w:line="278" w:lineRule="auto"/>
        <w:ind w:left="120" w:right="171"/>
        <w:rPr>
          <w:spacing w:val="-20"/>
          <w:lang w:eastAsia="zh-CN"/>
        </w:rPr>
      </w:pPr>
      <w:r>
        <w:rPr>
          <w:rFonts w:hint="eastAsia"/>
          <w:spacing w:val="-20"/>
          <w:lang w:eastAsia="zh-CN"/>
        </w:rPr>
        <w:t>param是该方法中传入的参数，如</w:t>
      </w:r>
      <w:r>
        <w:rPr>
          <w:sz w:val="20"/>
          <w:lang w:eastAsia="zh-CN"/>
        </w:rPr>
        <w:t>“</w:t>
      </w:r>
      <w:r>
        <w:rPr>
          <w:rFonts w:hint="eastAsia"/>
          <w:sz w:val="20"/>
          <w:lang w:eastAsia="zh-CN"/>
        </w:rPr>
        <w:t>你今天吃饭了吗？</w:t>
      </w:r>
      <w:r>
        <w:rPr>
          <w:sz w:val="20"/>
          <w:lang w:eastAsia="zh-CN"/>
        </w:rPr>
        <w:t>”</w:t>
      </w:r>
    </w:p>
    <w:p>
      <w:pPr>
        <w:pStyle w:val="4"/>
        <w:spacing w:before="43" w:line="278" w:lineRule="auto"/>
        <w:ind w:left="120" w:right="171"/>
        <w:rPr>
          <w:spacing w:val="-20"/>
          <w:lang w:eastAsia="zh-CN"/>
        </w:rPr>
      </w:pPr>
      <w:r>
        <w:pict>
          <v:shape id="_x0000_s1052" o:spid="_x0000_s1052" o:spt="202" type="#_x0000_t202" style="position:absolute;left:0pt;margin-left:88.85pt;margin-top:18.5pt;height:128pt;width:415.3pt;mso-position-horizontal-relative:page;mso-wrap-distance-bottom:0pt;mso-wrap-distance-top:0pt;z-index:251657216;mso-width-relative:page;mso-height-relative:page;" fillcolor="#F7F7F7" filled="t" stroked="f" coordsize="21600,21600">
            <v:path/>
            <v:fill on="t" focussize="0,0"/>
            <v:stroke on="f" joinstyle="miter"/>
            <v:imagedata o:title=""/>
            <o:lock v:ext="edit"/>
            <v:textbox inset="0mm,0mm,0mm,0mm">
              <w:txbxContent>
                <w:p>
                  <w:pPr>
                    <w:spacing w:before="56"/>
                    <w:rPr>
                      <w:sz w:val="20"/>
                      <w:lang w:eastAsia="zh-CN"/>
                    </w:rPr>
                  </w:pPr>
                  <w:r>
                    <w:rPr>
                      <w:rFonts w:hint="eastAsia"/>
                      <w:sz w:val="20"/>
                      <w:lang w:eastAsia="zh-CN"/>
                    </w:rPr>
                    <w:t>&lt;script&gt;</w:t>
                  </w:r>
                </w:p>
                <w:p>
                  <w:pPr>
                    <w:spacing w:before="56"/>
                    <w:ind w:firstLine="720"/>
                    <w:rPr>
                      <w:sz w:val="20"/>
                      <w:lang w:eastAsia="zh-CN"/>
                    </w:rPr>
                  </w:pPr>
                  <w:r>
                    <w:rPr>
                      <w:rFonts w:hint="eastAsia"/>
                      <w:sz w:val="20"/>
                      <w:lang w:eastAsia="zh-CN"/>
                    </w:rPr>
                    <w:t>// 方式一</w:t>
                  </w:r>
                </w:p>
                <w:p>
                  <w:pPr>
                    <w:spacing w:before="56"/>
                    <w:ind w:firstLine="720"/>
                    <w:rPr>
                      <w:sz w:val="20"/>
                      <w:lang w:eastAsia="zh-CN"/>
                    </w:rPr>
                  </w:pPr>
                  <w:r>
                    <w:rPr>
                      <w:rFonts w:hint="eastAsia"/>
                      <w:sz w:val="20"/>
                      <w:lang w:eastAsia="zh-CN"/>
                    </w:rPr>
                    <w:t>confirm(</w:t>
                  </w:r>
                  <w:r>
                    <w:rPr>
                      <w:sz w:val="20"/>
                      <w:lang w:eastAsia="zh-CN"/>
                    </w:rPr>
                    <w:t>“</w:t>
                  </w:r>
                  <w:r>
                    <w:rPr>
                      <w:rFonts w:hint="eastAsia"/>
                      <w:sz w:val="20"/>
                      <w:lang w:eastAsia="zh-CN"/>
                    </w:rPr>
                    <w:t>你今天吃饭了吗？</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 方式二</w:t>
                  </w:r>
                </w:p>
                <w:p>
                  <w:pPr>
                    <w:spacing w:before="56"/>
                    <w:ind w:firstLine="720"/>
                    <w:rPr>
                      <w:sz w:val="20"/>
                      <w:lang w:eastAsia="zh-CN"/>
                    </w:rPr>
                  </w:pPr>
                  <w:r>
                    <w:rPr>
                      <w:rFonts w:hint="eastAsia"/>
                      <w:sz w:val="20"/>
                      <w:lang w:eastAsia="zh-CN"/>
                    </w:rPr>
                    <w:t>window.confirm(</w:t>
                  </w:r>
                  <w:r>
                    <w:rPr>
                      <w:sz w:val="20"/>
                      <w:lang w:eastAsia="zh-CN"/>
                    </w:rPr>
                    <w:t>“</w:t>
                  </w:r>
                  <w:r>
                    <w:rPr>
                      <w:rFonts w:hint="eastAsia"/>
                      <w:sz w:val="20"/>
                      <w:lang w:eastAsia="zh-CN"/>
                    </w:rPr>
                    <w:t>你今天吃饭了吗？</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 使用提示弹出框查看该方法的返回值</w:t>
                  </w:r>
                </w:p>
                <w:p>
                  <w:pPr>
                    <w:spacing w:before="56"/>
                    <w:ind w:firstLine="720"/>
                    <w:rPr>
                      <w:sz w:val="20"/>
                      <w:lang w:eastAsia="zh-CN"/>
                    </w:rPr>
                  </w:pPr>
                  <w:r>
                    <w:rPr>
                      <w:rFonts w:hint="eastAsia"/>
                      <w:sz w:val="20"/>
                      <w:lang w:eastAsia="zh-CN"/>
                    </w:rPr>
                    <w:t>alert( confirm(</w:t>
                  </w:r>
                  <w:r>
                    <w:rPr>
                      <w:sz w:val="20"/>
                      <w:lang w:eastAsia="zh-CN"/>
                    </w:rPr>
                    <w:t>“</w:t>
                  </w:r>
                  <w:r>
                    <w:rPr>
                      <w:rFonts w:hint="eastAsia"/>
                      <w:sz w:val="20"/>
                      <w:lang w:eastAsia="zh-CN"/>
                    </w:rPr>
                    <w:t>你今天吃饭了吗？</w:t>
                  </w:r>
                  <w:r>
                    <w:rPr>
                      <w:sz w:val="20"/>
                      <w:lang w:eastAsia="zh-CN"/>
                    </w:rPr>
                    <w:t>”</w:t>
                  </w:r>
                  <w:r>
                    <w:rPr>
                      <w:rFonts w:hint="eastAsia"/>
                      <w:sz w:val="20"/>
                      <w:lang w:eastAsia="zh-CN"/>
                    </w:rPr>
                    <w:t>) )</w:t>
                  </w:r>
                </w:p>
                <w:p>
                  <w:pPr>
                    <w:spacing w:before="56"/>
                    <w:rPr>
                      <w:sz w:val="20"/>
                      <w:lang w:eastAsia="zh-CN"/>
                    </w:rPr>
                  </w:pPr>
                  <w:r>
                    <w:rPr>
                      <w:rFonts w:hint="eastAsia"/>
                      <w:sz w:val="20"/>
                      <w:lang w:eastAsia="zh-CN"/>
                    </w:rPr>
                    <w:t>&lt;/script&gt;</w:t>
                  </w:r>
                </w:p>
              </w:txbxContent>
            </v:textbox>
            <w10:wrap type="topAndBottom"/>
          </v:shape>
        </w:pict>
      </w:r>
      <w:r>
        <w:rPr>
          <w:rFonts w:hint="eastAsia"/>
          <w:spacing w:val="-20"/>
          <w:lang w:eastAsia="zh-CN"/>
        </w:rPr>
        <w:t>该方法的两个返回值：true 或者 false</w:t>
      </w:r>
    </w:p>
    <w:p>
      <w:pPr>
        <w:pStyle w:val="4"/>
        <w:spacing w:before="43" w:line="278" w:lineRule="auto"/>
        <w:ind w:left="120" w:right="171"/>
        <w:rPr>
          <w:spacing w:val="-20"/>
          <w:lang w:eastAsia="zh-CN"/>
        </w:rPr>
      </w:pPr>
    </w:p>
    <w:p>
      <w:pPr>
        <w:pStyle w:val="4"/>
        <w:numPr>
          <w:ilvl w:val="1"/>
          <w:numId w:val="3"/>
        </w:numPr>
        <w:spacing w:before="43" w:line="278" w:lineRule="auto"/>
        <w:ind w:left="120" w:right="171"/>
        <w:rPr>
          <w:lang w:eastAsia="zh-CN"/>
        </w:rPr>
      </w:pPr>
      <w:r>
        <w:rPr>
          <w:rFonts w:hint="eastAsia"/>
          <w:lang w:eastAsia="zh-CN"/>
        </w:rPr>
        <w:t>输入弹出框：prompt(param1,param2)</w:t>
      </w:r>
    </w:p>
    <w:p>
      <w:pPr>
        <w:pStyle w:val="4"/>
        <w:spacing w:before="43" w:line="278" w:lineRule="auto"/>
        <w:ind w:left="120" w:right="171"/>
        <w:rPr>
          <w:spacing w:val="-20"/>
          <w:lang w:eastAsia="zh-CN"/>
        </w:rPr>
      </w:pPr>
      <w:r>
        <w:rPr>
          <w:rFonts w:hint="eastAsia"/>
          <w:spacing w:val="-20"/>
          <w:lang w:eastAsia="zh-CN"/>
        </w:rPr>
        <w:t>param1是输入弹出框的提示内容，param2是文本框默认值</w:t>
      </w:r>
    </w:p>
    <w:p>
      <w:pPr>
        <w:pStyle w:val="4"/>
        <w:spacing w:before="43" w:line="278" w:lineRule="auto"/>
        <w:ind w:left="120" w:right="171"/>
        <w:rPr>
          <w:spacing w:val="-20"/>
          <w:lang w:eastAsia="zh-CN"/>
        </w:rPr>
      </w:pPr>
      <w:r>
        <w:rPr>
          <w:rFonts w:hint="eastAsia"/>
          <w:spacing w:val="-20"/>
          <w:lang w:eastAsia="zh-CN"/>
        </w:rPr>
        <w:t>该方法的返回值：文本框内容或者null</w:t>
      </w:r>
    </w:p>
    <w:p>
      <w:pPr>
        <w:pStyle w:val="4"/>
        <w:spacing w:before="43" w:line="278" w:lineRule="auto"/>
        <w:ind w:left="120" w:right="171"/>
        <w:rPr>
          <w:spacing w:val="-20"/>
          <w:lang w:eastAsia="zh-CN"/>
        </w:rPr>
      </w:pPr>
    </w:p>
    <w:p>
      <w:pPr>
        <w:pStyle w:val="4"/>
        <w:spacing w:before="43" w:line="278" w:lineRule="auto"/>
        <w:ind w:left="120" w:right="171"/>
        <w:rPr>
          <w:spacing w:val="-20"/>
          <w:lang w:eastAsia="zh-CN"/>
        </w:rPr>
      </w:pPr>
      <w:r>
        <w:pict>
          <v:shape id="_x0000_s1054" o:spid="_x0000_s1054" o:spt="202" type="#_x0000_t202" style="position:absolute;left:0pt;margin-left:81.95pt;margin-top:5.4pt;height:128pt;width:415.3pt;mso-position-horizontal-relative:page;mso-wrap-distance-bottom:0pt;mso-wrap-distance-top:0pt;z-index:251658240;mso-width-relative:page;mso-height-relative:page;" fillcolor="#F7F7F7" filled="t" stroked="f" coordsize="21600,21600">
            <v:path/>
            <v:fill on="t" focussize="0,0"/>
            <v:stroke on="f" joinstyle="miter"/>
            <v:imagedata o:title=""/>
            <o:lock v:ext="edit"/>
            <v:textbox inset="0mm,0mm,0mm,0mm">
              <w:txbxContent>
                <w:p>
                  <w:pPr>
                    <w:spacing w:before="56"/>
                    <w:rPr>
                      <w:sz w:val="20"/>
                      <w:lang w:eastAsia="zh-CN"/>
                    </w:rPr>
                  </w:pPr>
                  <w:r>
                    <w:rPr>
                      <w:rFonts w:hint="eastAsia"/>
                      <w:sz w:val="20"/>
                      <w:lang w:eastAsia="zh-CN"/>
                    </w:rPr>
                    <w:t>&lt;script&gt;</w:t>
                  </w:r>
                </w:p>
                <w:p>
                  <w:pPr>
                    <w:spacing w:before="56"/>
                    <w:ind w:firstLine="720"/>
                    <w:rPr>
                      <w:sz w:val="20"/>
                      <w:lang w:eastAsia="zh-CN"/>
                    </w:rPr>
                  </w:pPr>
                  <w:r>
                    <w:rPr>
                      <w:rFonts w:hint="eastAsia"/>
                      <w:sz w:val="20"/>
                      <w:lang w:eastAsia="zh-CN"/>
                    </w:rPr>
                    <w:t>// 方式一</w:t>
                  </w:r>
                </w:p>
                <w:p>
                  <w:pPr>
                    <w:spacing w:before="56"/>
                    <w:ind w:firstLine="720"/>
                    <w:rPr>
                      <w:sz w:val="20"/>
                      <w:lang w:eastAsia="zh-CN"/>
                    </w:rPr>
                  </w:pPr>
                  <w:r>
                    <w:rPr>
                      <w:rFonts w:hint="eastAsia"/>
                      <w:sz w:val="20"/>
                      <w:lang w:eastAsia="zh-CN"/>
                    </w:rPr>
                    <w:t>prompt(</w:t>
                  </w:r>
                  <w:r>
                    <w:rPr>
                      <w:sz w:val="20"/>
                      <w:lang w:eastAsia="zh-CN"/>
                    </w:rPr>
                    <w:t>“</w:t>
                  </w:r>
                  <w:r>
                    <w:rPr>
                      <w:rFonts w:hint="eastAsia"/>
                      <w:sz w:val="20"/>
                      <w:lang w:eastAsia="zh-CN"/>
                    </w:rPr>
                    <w:t>请输入您的成绩：</w:t>
                  </w:r>
                  <w:r>
                    <w:rPr>
                      <w:sz w:val="20"/>
                      <w:lang w:eastAsia="zh-CN"/>
                    </w:rPr>
                    <w:t>”</w:t>
                  </w:r>
                  <w:r>
                    <w:rPr>
                      <w:rFonts w:hint="eastAsia"/>
                      <w:sz w:val="20"/>
                      <w:lang w:eastAsia="zh-CN"/>
                    </w:rPr>
                    <w:t>,</w:t>
                  </w:r>
                  <w:r>
                    <w:rPr>
                      <w:sz w:val="20"/>
                      <w:lang w:eastAsia="zh-CN"/>
                    </w:rPr>
                    <w:t>”</w:t>
                  </w:r>
                  <w:r>
                    <w:rPr>
                      <w:rFonts w:hint="eastAsia"/>
                      <w:sz w:val="20"/>
                      <w:lang w:eastAsia="zh-CN"/>
                    </w:rPr>
                    <w:t>成绩范围0 - 100之间的数字</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 方式二</w:t>
                  </w:r>
                </w:p>
                <w:p>
                  <w:pPr>
                    <w:spacing w:before="56"/>
                    <w:ind w:firstLine="720"/>
                    <w:rPr>
                      <w:sz w:val="20"/>
                      <w:lang w:eastAsia="zh-CN"/>
                    </w:rPr>
                  </w:pPr>
                  <w:r>
                    <w:rPr>
                      <w:rFonts w:hint="eastAsia"/>
                      <w:sz w:val="20"/>
                      <w:lang w:eastAsia="zh-CN"/>
                    </w:rPr>
                    <w:t>window.prompt(</w:t>
                  </w:r>
                  <w:r>
                    <w:rPr>
                      <w:sz w:val="20"/>
                      <w:lang w:eastAsia="zh-CN"/>
                    </w:rPr>
                    <w:t>“</w:t>
                  </w:r>
                  <w:r>
                    <w:rPr>
                      <w:rFonts w:hint="eastAsia"/>
                      <w:sz w:val="20"/>
                      <w:lang w:eastAsia="zh-CN"/>
                    </w:rPr>
                    <w:t>请输入您的成绩：</w:t>
                  </w:r>
                  <w:r>
                    <w:rPr>
                      <w:sz w:val="20"/>
                      <w:lang w:eastAsia="zh-CN"/>
                    </w:rPr>
                    <w:t>”</w:t>
                  </w:r>
                  <w:r>
                    <w:rPr>
                      <w:rFonts w:hint="eastAsia"/>
                      <w:sz w:val="20"/>
                      <w:lang w:eastAsia="zh-CN"/>
                    </w:rPr>
                    <w:t>,</w:t>
                  </w:r>
                  <w:r>
                    <w:rPr>
                      <w:sz w:val="20"/>
                      <w:lang w:eastAsia="zh-CN"/>
                    </w:rPr>
                    <w:t>”</w:t>
                  </w:r>
                  <w:r>
                    <w:rPr>
                      <w:rFonts w:hint="eastAsia"/>
                      <w:sz w:val="20"/>
                      <w:lang w:eastAsia="zh-CN"/>
                    </w:rPr>
                    <w:t>成绩范围0 - 100之间的数字</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 使用提示弹出框查看该方法的返回值</w:t>
                  </w:r>
                </w:p>
                <w:p>
                  <w:pPr>
                    <w:spacing w:before="56"/>
                    <w:ind w:firstLine="720"/>
                    <w:rPr>
                      <w:sz w:val="20"/>
                      <w:lang w:eastAsia="zh-CN"/>
                    </w:rPr>
                  </w:pPr>
                  <w:r>
                    <w:rPr>
                      <w:rFonts w:hint="eastAsia"/>
                      <w:sz w:val="20"/>
                      <w:lang w:eastAsia="zh-CN"/>
                    </w:rPr>
                    <w:t>alert( confirm(prompt(</w:t>
                  </w:r>
                  <w:r>
                    <w:rPr>
                      <w:sz w:val="20"/>
                      <w:lang w:eastAsia="zh-CN"/>
                    </w:rPr>
                    <w:t>“</w:t>
                  </w:r>
                  <w:r>
                    <w:rPr>
                      <w:rFonts w:hint="eastAsia"/>
                      <w:sz w:val="20"/>
                      <w:lang w:eastAsia="zh-CN"/>
                    </w:rPr>
                    <w:t>请输入您的成绩：</w:t>
                  </w:r>
                  <w:r>
                    <w:rPr>
                      <w:sz w:val="20"/>
                      <w:lang w:eastAsia="zh-CN"/>
                    </w:rPr>
                    <w:t>”</w:t>
                  </w:r>
                  <w:r>
                    <w:rPr>
                      <w:rFonts w:hint="eastAsia"/>
                      <w:sz w:val="20"/>
                      <w:lang w:eastAsia="zh-CN"/>
                    </w:rPr>
                    <w:t>,</w:t>
                  </w:r>
                  <w:r>
                    <w:rPr>
                      <w:sz w:val="20"/>
                      <w:lang w:eastAsia="zh-CN"/>
                    </w:rPr>
                    <w:t>”</w:t>
                  </w:r>
                  <w:r>
                    <w:rPr>
                      <w:rFonts w:hint="eastAsia"/>
                      <w:sz w:val="20"/>
                      <w:lang w:eastAsia="zh-CN"/>
                    </w:rPr>
                    <w:t>成绩范围0 - 100之间的数字</w:t>
                  </w:r>
                  <w:r>
                    <w:rPr>
                      <w:sz w:val="20"/>
                      <w:lang w:eastAsia="zh-CN"/>
                    </w:rPr>
                    <w:t>”</w:t>
                  </w:r>
                  <w:r>
                    <w:rPr>
                      <w:rFonts w:hint="eastAsia"/>
                      <w:sz w:val="20"/>
                      <w:lang w:eastAsia="zh-CN"/>
                    </w:rPr>
                    <w:t>) )</w:t>
                  </w:r>
                </w:p>
                <w:p>
                  <w:pPr>
                    <w:spacing w:before="56"/>
                    <w:rPr>
                      <w:sz w:val="20"/>
                      <w:lang w:eastAsia="zh-CN"/>
                    </w:rPr>
                  </w:pPr>
                  <w:r>
                    <w:rPr>
                      <w:rFonts w:hint="eastAsia"/>
                      <w:sz w:val="20"/>
                      <w:lang w:eastAsia="zh-CN"/>
                    </w:rPr>
                    <w:t>&lt;/script&gt;</w:t>
                  </w:r>
                </w:p>
              </w:txbxContent>
            </v:textbox>
            <w10:wrap type="topAndBottom"/>
          </v:shape>
        </w:pict>
      </w:r>
    </w:p>
    <w:p>
      <w:pPr>
        <w:pStyle w:val="2"/>
        <w:tabs>
          <w:tab w:val="left" w:pos="645"/>
        </w:tabs>
        <w:rPr>
          <w:rFonts w:eastAsia="宋体"/>
          <w:lang w:eastAsia="zh-CN"/>
        </w:rPr>
      </w:pPr>
      <w:r>
        <w:rPr>
          <w:rFonts w:hint="eastAsia" w:ascii="宋体" w:eastAsia="宋体"/>
          <w:lang w:eastAsia="zh-CN"/>
        </w:rPr>
        <w:t>六</w:t>
      </w:r>
      <w:r>
        <w:rPr>
          <w:rFonts w:hint="eastAsia" w:ascii="宋体" w:eastAsia="宋体"/>
        </w:rPr>
        <w:tab/>
      </w:r>
      <w:r>
        <w:t>Javascript</w:t>
      </w:r>
      <w:r>
        <w:rPr>
          <w:rFonts w:hint="eastAsia" w:eastAsia="宋体"/>
          <w:lang w:eastAsia="zh-CN"/>
        </w:rPr>
        <w:t>的页面输出</w:t>
      </w:r>
    </w:p>
    <w:p>
      <w:pPr>
        <w:rPr>
          <w:lang w:eastAsia="zh-CN"/>
        </w:rPr>
      </w:pPr>
      <w:r>
        <w:rPr>
          <w:rFonts w:hint="eastAsia"/>
          <w:lang w:eastAsia="zh-CN"/>
        </w:rPr>
        <w:t xml:space="preserve">  向文档中写入内容：document.write(写入的内容</w:t>
      </w:r>
      <w:r>
        <w:pict>
          <v:shape id="_x0000_s1056" o:spid="_x0000_s1056" o:spt="202" type="#_x0000_t202" style="position:absolute;left:0pt;margin-left:82.55pt;margin-top:14.55pt;height:128pt;width:415.3pt;mso-position-horizontal-relative:page;mso-wrap-distance-bottom:0pt;mso-wrap-distance-top:0pt;z-index:-251679744;mso-width-relative:page;mso-height-relative:page;" fillcolor="#F7F7F7" filled="t" stroked="f" coordsize="21600,21600">
            <v:path/>
            <v:fill on="t" focussize="0,0"/>
            <v:stroke on="f" joinstyle="miter"/>
            <v:imagedata o:title=""/>
            <o:lock v:ext="edit"/>
            <v:textbox inset="0mm,0mm,0mm,0mm">
              <w:txbxContent>
                <w:p>
                  <w:pPr>
                    <w:spacing w:before="56"/>
                    <w:rPr>
                      <w:sz w:val="20"/>
                      <w:lang w:eastAsia="zh-CN"/>
                    </w:rPr>
                  </w:pPr>
                  <w:r>
                    <w:rPr>
                      <w:rFonts w:hint="eastAsia"/>
                      <w:sz w:val="20"/>
                      <w:lang w:eastAsia="zh-CN"/>
                    </w:rPr>
                    <w:t>&lt;script&gt;</w:t>
                  </w:r>
                </w:p>
                <w:p>
                  <w:pPr>
                    <w:spacing w:before="56"/>
                    <w:ind w:firstLine="720"/>
                    <w:rPr>
                      <w:sz w:val="20"/>
                      <w:lang w:eastAsia="zh-CN"/>
                    </w:rPr>
                  </w:pPr>
                  <w:r>
                    <w:rPr>
                      <w:rFonts w:hint="eastAsia"/>
                      <w:lang w:eastAsia="zh-CN"/>
                    </w:rPr>
                    <w:t>document.write</w:t>
                  </w:r>
                  <w:r>
                    <w:rPr>
                      <w:rFonts w:hint="eastAsia"/>
                      <w:sz w:val="20"/>
                      <w:lang w:eastAsia="zh-CN"/>
                    </w:rPr>
                    <w:t>(</w:t>
                  </w:r>
                  <w:r>
                    <w:rPr>
                      <w:sz w:val="20"/>
                      <w:lang w:eastAsia="zh-CN"/>
                    </w:rPr>
                    <w:t>“</w:t>
                  </w:r>
                  <w:r>
                    <w:rPr>
                      <w:rFonts w:hint="eastAsia"/>
                      <w:sz w:val="20"/>
                      <w:lang w:eastAsia="zh-CN"/>
                    </w:rPr>
                    <w:t>人生可以无中生有的是梦想，可以不劳而获的是贫穷</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 动态输出HTML，浏览器会自动的解析标签</w:t>
                  </w:r>
                </w:p>
                <w:p>
                  <w:pPr>
                    <w:spacing w:before="56"/>
                    <w:ind w:firstLine="720"/>
                    <w:rPr>
                      <w:sz w:val="20"/>
                      <w:lang w:eastAsia="zh-CN"/>
                    </w:rPr>
                  </w:pPr>
                  <w:r>
                    <w:rPr>
                      <w:rFonts w:hint="eastAsia"/>
                      <w:lang w:eastAsia="zh-CN"/>
                    </w:rPr>
                    <w:t>document.write</w:t>
                  </w:r>
                  <w:r>
                    <w:rPr>
                      <w:rFonts w:hint="eastAsia"/>
                      <w:sz w:val="20"/>
                      <w:lang w:eastAsia="zh-CN"/>
                    </w:rPr>
                    <w:t>(</w:t>
                  </w:r>
                  <w:r>
                    <w:rPr>
                      <w:sz w:val="20"/>
                      <w:lang w:eastAsia="zh-CN"/>
                    </w:rPr>
                    <w:t>“</w:t>
                  </w:r>
                  <w:r>
                    <w:rPr>
                      <w:rFonts w:hint="eastAsia"/>
                      <w:sz w:val="20"/>
                      <w:lang w:eastAsia="zh-CN"/>
                    </w:rPr>
                    <w:t>&lt;h1&gt;这是一个大标题&lt;/h1&gt;</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 document.write会重绘整个文档：如果在文档已完成加载后执行，则整个HTML网页将被覆盖</w:t>
                  </w:r>
                </w:p>
                <w:p>
                  <w:pPr>
                    <w:spacing w:before="56"/>
                    <w:rPr>
                      <w:sz w:val="20"/>
                      <w:lang w:eastAsia="zh-CN"/>
                    </w:rPr>
                  </w:pPr>
                  <w:r>
                    <w:rPr>
                      <w:rFonts w:hint="eastAsia"/>
                      <w:sz w:val="20"/>
                      <w:lang w:eastAsia="zh-CN"/>
                    </w:rPr>
                    <w:t>&lt;/script&gt;</w:t>
                  </w:r>
                </w:p>
              </w:txbxContent>
            </v:textbox>
            <w10:wrap type="topAndBottom"/>
          </v:shape>
        </w:pict>
      </w:r>
      <w:r>
        <w:rPr>
          <w:rFonts w:hint="eastAsia"/>
          <w:lang w:eastAsia="zh-CN"/>
        </w:rPr>
        <w:t>)</w:t>
      </w:r>
    </w:p>
    <w:p>
      <w:pPr>
        <w:pStyle w:val="2"/>
        <w:tabs>
          <w:tab w:val="left" w:pos="645"/>
        </w:tabs>
        <w:rPr>
          <w:rFonts w:ascii="宋体" w:eastAsia="宋体"/>
          <w:lang w:eastAsia="zh-CN"/>
        </w:rPr>
      </w:pPr>
    </w:p>
    <w:p>
      <w:pPr>
        <w:pStyle w:val="2"/>
        <w:tabs>
          <w:tab w:val="left" w:pos="645"/>
        </w:tabs>
        <w:rPr>
          <w:rFonts w:eastAsia="宋体"/>
          <w:lang w:eastAsia="zh-CN"/>
        </w:rPr>
      </w:pPr>
      <w:r>
        <w:rPr>
          <w:rFonts w:hint="eastAsia" w:ascii="宋体" w:eastAsia="宋体"/>
          <w:lang w:eastAsia="zh-CN"/>
        </w:rPr>
        <w:t>七</w:t>
      </w:r>
      <w:r>
        <w:rPr>
          <w:rFonts w:hint="eastAsia" w:ascii="宋体" w:eastAsia="宋体"/>
        </w:rPr>
        <w:tab/>
      </w:r>
      <w:r>
        <w:t>Javascript</w:t>
      </w:r>
      <w:r>
        <w:rPr>
          <w:rFonts w:hint="eastAsia" w:eastAsia="宋体"/>
          <w:lang w:eastAsia="zh-CN"/>
        </w:rPr>
        <w:t>的控制台输出：错误调试以及查看对象中的属性</w:t>
      </w:r>
    </w:p>
    <w:p>
      <w:pPr>
        <w:rPr>
          <w:lang w:eastAsia="zh-CN"/>
        </w:rPr>
      </w:pPr>
      <w:r>
        <w:pict>
          <v:shape id="_x0000_s1066" o:spid="_x0000_s1066" o:spt="202" type="#_x0000_t202" style="position:absolute;left:0pt;margin-left:81.3pt;margin-top:28.8pt;height:61.8pt;width:415.3pt;mso-position-horizontal-relative:page;mso-wrap-distance-bottom:0pt;mso-wrap-distance-top:0pt;z-index:-251678720;mso-width-relative:page;mso-height-relative:page;" fillcolor="#F7F7F7" filled="t" stroked="f" coordsize="21600,21600">
            <v:path/>
            <v:fill on="t" focussize="0,0"/>
            <v:stroke on="f" joinstyle="miter"/>
            <v:imagedata o:title=""/>
            <o:lock v:ext="edit"/>
            <v:textbox inset="0mm,0mm,0mm,0mm">
              <w:txbxContent>
                <w:p>
                  <w:pPr>
                    <w:spacing w:before="56"/>
                    <w:rPr>
                      <w:sz w:val="20"/>
                      <w:lang w:eastAsia="zh-CN"/>
                    </w:rPr>
                  </w:pPr>
                  <w:r>
                    <w:rPr>
                      <w:rFonts w:hint="eastAsia"/>
                      <w:sz w:val="20"/>
                      <w:lang w:eastAsia="zh-CN"/>
                    </w:rPr>
                    <w:t>&lt;script&gt;</w:t>
                  </w:r>
                </w:p>
                <w:p>
                  <w:pPr>
                    <w:spacing w:before="56"/>
                    <w:ind w:firstLine="720"/>
                    <w:rPr>
                      <w:sz w:val="20"/>
                      <w:lang w:eastAsia="zh-CN"/>
                    </w:rPr>
                  </w:pPr>
                  <w:r>
                    <w:rPr>
                      <w:rFonts w:hint="eastAsia"/>
                      <w:sz w:val="20"/>
                      <w:lang w:eastAsia="zh-CN"/>
                    </w:rPr>
                    <w:t>console.log(</w:t>
                  </w:r>
                  <w:r>
                    <w:rPr>
                      <w:sz w:val="20"/>
                      <w:lang w:eastAsia="zh-CN"/>
                    </w:rPr>
                    <w:t>“</w:t>
                  </w:r>
                  <w:r>
                    <w:rPr>
                      <w:rFonts w:hint="eastAsia"/>
                      <w:sz w:val="20"/>
                      <w:lang w:eastAsia="zh-CN"/>
                    </w:rPr>
                    <w:t>若是美好，叫做精彩；若是糟糕，那是经历！</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console.log(</w:t>
                  </w:r>
                  <w:r>
                    <w:rPr>
                      <w:sz w:val="20"/>
                      <w:lang w:eastAsia="zh-CN"/>
                    </w:rPr>
                    <w:t>“</w:t>
                  </w:r>
                  <w:r>
                    <w:rPr>
                      <w:rFonts w:hint="eastAsia"/>
                      <w:sz w:val="20"/>
                      <w:lang w:eastAsia="zh-CN"/>
                    </w:rPr>
                    <w:t>Hello,</w:t>
                  </w:r>
                  <w:r>
                    <w:rPr>
                      <w:sz w:val="20"/>
                      <w:lang w:eastAsia="zh-CN"/>
                    </w:rPr>
                    <w:t>”</w:t>
                  </w:r>
                  <w:r>
                    <w:rPr>
                      <w:rFonts w:hint="eastAsia"/>
                      <w:sz w:val="20"/>
                      <w:lang w:eastAsia="zh-CN"/>
                    </w:rPr>
                    <w:t>,</w:t>
                  </w:r>
                  <w:r>
                    <w:rPr>
                      <w:sz w:val="20"/>
                      <w:lang w:eastAsia="zh-CN"/>
                    </w:rPr>
                    <w:t>”</w:t>
                  </w:r>
                  <w:r>
                    <w:rPr>
                      <w:rFonts w:hint="eastAsia"/>
                      <w:sz w:val="20"/>
                      <w:lang w:eastAsia="zh-CN"/>
                    </w:rPr>
                    <w:t>world!</w:t>
                  </w:r>
                  <w:r>
                    <w:rPr>
                      <w:sz w:val="20"/>
                      <w:lang w:eastAsia="zh-CN"/>
                    </w:rPr>
                    <w:t>”</w:t>
                  </w:r>
                  <w:r>
                    <w:rPr>
                      <w:rFonts w:hint="eastAsia"/>
                      <w:sz w:val="20"/>
                      <w:lang w:eastAsia="zh-CN"/>
                    </w:rPr>
                    <w:t>);</w:t>
                  </w:r>
                </w:p>
                <w:p>
                  <w:pPr>
                    <w:spacing w:before="56"/>
                    <w:rPr>
                      <w:sz w:val="20"/>
                      <w:lang w:eastAsia="zh-CN"/>
                    </w:rPr>
                  </w:pPr>
                  <w:r>
                    <w:rPr>
                      <w:rFonts w:hint="eastAsia"/>
                      <w:sz w:val="20"/>
                      <w:lang w:eastAsia="zh-CN"/>
                    </w:rPr>
                    <w:t>&lt;/script&gt;</w:t>
                  </w:r>
                </w:p>
              </w:txbxContent>
            </v:textbox>
            <w10:wrap type="topAndBottom"/>
          </v:shape>
        </w:pict>
      </w:r>
      <w:r>
        <w:rPr>
          <w:rFonts w:hint="eastAsia"/>
          <w:lang w:eastAsia="zh-CN"/>
        </w:rPr>
        <w:t xml:space="preserve">  方法：console.log()，可以向控制台中输出一个或多个值，如果程序在编译不通过时，会在控制台中抛出相对应的错误。</w:t>
      </w:r>
    </w:p>
    <w:p>
      <w:pPr>
        <w:pStyle w:val="2"/>
        <w:tabs>
          <w:tab w:val="left" w:pos="645"/>
        </w:tabs>
        <w:rPr>
          <w:lang w:eastAsia="zh-CN"/>
        </w:rPr>
      </w:pPr>
      <w:r>
        <w:rPr>
          <w:rFonts w:hint="eastAsia" w:ascii="宋体" w:eastAsia="宋体"/>
          <w:lang w:eastAsia="zh-CN"/>
        </w:rPr>
        <w:t>八</w:t>
      </w:r>
      <w:r>
        <w:rPr>
          <w:rFonts w:hint="eastAsia" w:ascii="宋体" w:eastAsia="宋体"/>
          <w:lang w:eastAsia="zh-CN"/>
        </w:rPr>
        <w:tab/>
      </w:r>
      <w:r>
        <w:rPr>
          <w:rFonts w:hint="eastAsia"/>
          <w:lang w:eastAsia="zh-CN"/>
        </w:rPr>
        <w:t>javascript严格区分大小写以及代码的书写规范</w:t>
      </w:r>
    </w:p>
    <w:p>
      <w:pPr>
        <w:pStyle w:val="4"/>
        <w:spacing w:before="43"/>
        <w:ind w:left="120"/>
        <w:rPr>
          <w:lang w:eastAsia="zh-CN"/>
        </w:rPr>
      </w:pPr>
      <w:r>
        <w:rPr>
          <w:rFonts w:ascii="Calibri" w:eastAsia="Calibri"/>
          <w:lang w:eastAsia="zh-CN"/>
        </w:rPr>
        <w:t xml:space="preserve">Javascript </w:t>
      </w:r>
      <w:r>
        <w:rPr>
          <w:lang w:eastAsia="zh-CN"/>
        </w:rPr>
        <w:t>对大小写敏感（区分大小写）</w:t>
      </w:r>
    </w:p>
    <w:p>
      <w:pPr>
        <w:pStyle w:val="4"/>
        <w:spacing w:before="43" w:line="278" w:lineRule="auto"/>
        <w:ind w:left="120" w:right="1712"/>
        <w:rPr>
          <w:lang w:eastAsia="zh-CN"/>
        </w:rPr>
      </w:pPr>
      <w:r>
        <w:pict>
          <v:shape id="_x0000_s1065" o:spid="_x0000_s1065" o:spt="202" type="#_x0000_t202" style="position:absolute;left:0pt;margin-left:90pt;margin-top:32.25pt;height:78pt;width:415.3pt;mso-position-horizontal-relative:page;z-index:-251677696;mso-width-relative:page;mso-height-relative:page;" fillcolor="#F7F7F7" filled="t" stroked="f" coordsize="21600,21600">
            <v:path/>
            <v:fill on="t" focussize="0,0"/>
            <v:stroke on="f" joinstyle="miter"/>
            <v:imagedata o:title=""/>
            <o:lock v:ext="edit"/>
            <v:textbox inset="0mm,0mm,0mm,0mm">
              <w:txbxContent>
                <w:p>
                  <w:pPr>
                    <w:spacing w:before="19" w:line="307" w:lineRule="auto"/>
                    <w:ind w:right="5777"/>
                    <w:rPr>
                      <w:rFonts w:ascii="Consolas" w:eastAsia="Consolas"/>
                      <w:sz w:val="20"/>
                    </w:rPr>
                  </w:pPr>
                  <w:r>
                    <w:rPr>
                      <w:rFonts w:ascii="Consolas" w:eastAsia="Consolas"/>
                      <w:i/>
                      <w:sz w:val="20"/>
                    </w:rPr>
                    <w:t>//</w:t>
                  </w:r>
                  <w:r>
                    <w:rPr>
                      <w:rFonts w:ascii="Consolas" w:eastAsia="Consolas"/>
                      <w:i/>
                      <w:spacing w:val="-63"/>
                      <w:sz w:val="20"/>
                    </w:rPr>
                    <w:t xml:space="preserve"> </w:t>
                  </w:r>
                  <w:r>
                    <w:rPr>
                      <w:i/>
                      <w:spacing w:val="-43"/>
                      <w:sz w:val="21"/>
                    </w:rPr>
                    <w:t>可 以</w:t>
                  </w:r>
                  <w:r>
                    <w:rPr>
                      <w:rFonts w:ascii="Consolas" w:eastAsia="Consolas"/>
                      <w:spacing w:val="-43"/>
                      <w:sz w:val="20"/>
                    </w:rPr>
                    <w:t xml:space="preserve">document.write("Hello </w:t>
                  </w:r>
                  <w:r>
                    <w:rPr>
                      <w:rFonts w:ascii="Consolas" w:eastAsia="Consolas"/>
                      <w:sz w:val="20"/>
                    </w:rPr>
                    <w:t>\ World!");</w:t>
                  </w:r>
                </w:p>
                <w:p>
                  <w:pPr>
                    <w:spacing w:line="295" w:lineRule="auto"/>
                    <w:ind w:right="5566"/>
                    <w:rPr>
                      <w:rFonts w:ascii="Consolas" w:eastAsia="Consolas"/>
                      <w:sz w:val="20"/>
                    </w:rPr>
                  </w:pPr>
                  <w:r>
                    <w:rPr>
                      <w:rFonts w:ascii="Consolas" w:eastAsia="Consolas"/>
                      <w:i/>
                      <w:sz w:val="20"/>
                    </w:rPr>
                    <w:t xml:space="preserve">// </w:t>
                  </w:r>
                  <w:r>
                    <w:rPr>
                      <w:i/>
                      <w:sz w:val="21"/>
                    </w:rPr>
                    <w:t>不可以</w:t>
                  </w:r>
                  <w:r>
                    <w:rPr>
                      <w:rFonts w:ascii="Consolas" w:eastAsia="Consolas"/>
                      <w:sz w:val="20"/>
                    </w:rPr>
                    <w:t>document.write \ ("Hello World!");</w:t>
                  </w:r>
                </w:p>
              </w:txbxContent>
            </v:textbox>
          </v:shape>
        </w:pict>
      </w:r>
      <w:r>
        <w:rPr>
          <w:rFonts w:ascii="Calibri" w:eastAsia="Calibri"/>
          <w:lang w:eastAsia="zh-CN"/>
        </w:rPr>
        <w:t xml:space="preserve">Javascript </w:t>
      </w:r>
      <w:r>
        <w:rPr>
          <w:lang w:eastAsia="zh-CN"/>
        </w:rPr>
        <w:t>会忽略多余的空格。您可以向脚本添加空格，来提高其可读性。您可以在文本字符串中使用反斜杠对代码行进行换行。</w:t>
      </w:r>
    </w:p>
    <w:p>
      <w:pPr>
        <w:pStyle w:val="4"/>
        <w:rPr>
          <w:sz w:val="20"/>
          <w:lang w:eastAsia="zh-CN"/>
        </w:rPr>
      </w:pPr>
    </w:p>
    <w:p>
      <w:pPr>
        <w:pStyle w:val="4"/>
        <w:rPr>
          <w:sz w:val="20"/>
          <w:lang w:eastAsia="zh-CN"/>
        </w:rPr>
      </w:pPr>
    </w:p>
    <w:p>
      <w:pPr>
        <w:pStyle w:val="4"/>
        <w:rPr>
          <w:sz w:val="20"/>
          <w:lang w:eastAsia="zh-CN"/>
        </w:rPr>
      </w:pPr>
    </w:p>
    <w:p>
      <w:pPr>
        <w:pStyle w:val="4"/>
        <w:rPr>
          <w:sz w:val="20"/>
          <w:lang w:eastAsia="zh-CN"/>
        </w:rPr>
      </w:pPr>
    </w:p>
    <w:p>
      <w:pPr>
        <w:pStyle w:val="4"/>
        <w:rPr>
          <w:sz w:val="20"/>
          <w:lang w:eastAsia="zh-CN"/>
        </w:rPr>
      </w:pPr>
    </w:p>
    <w:p>
      <w:pPr>
        <w:pStyle w:val="4"/>
        <w:spacing w:before="3"/>
        <w:rPr>
          <w:sz w:val="16"/>
          <w:lang w:eastAsia="zh-CN"/>
        </w:rPr>
      </w:pPr>
    </w:p>
    <w:p>
      <w:pPr>
        <w:rPr>
          <w:rFonts w:ascii="Calibri" w:hAnsi="Calibri" w:eastAsia="Calibri" w:cs="Calibri"/>
          <w:lang w:eastAsia="zh-CN"/>
        </w:rPr>
      </w:pPr>
      <w:r>
        <w:rPr>
          <w:rFonts w:ascii="Calibri" w:eastAsia="Calibri"/>
          <w:lang w:eastAsia="zh-CN"/>
        </w:rPr>
        <w:t xml:space="preserve">Javascript </w:t>
      </w:r>
      <w:r>
        <w:rPr>
          <w:lang w:eastAsia="zh-CN"/>
        </w:rPr>
        <w:t>是脚本语言。浏览器会在读取代码时，逐行地执行脚本代码。而对于传统编程来说，会在执行前对所有代码进行编译</w:t>
      </w:r>
    </w:p>
    <w:p>
      <w:pPr>
        <w:rPr>
          <w:lang w:eastAsia="zh-CN"/>
        </w:rPr>
      </w:pPr>
    </w:p>
    <w:p>
      <w:pPr>
        <w:pStyle w:val="2"/>
        <w:tabs>
          <w:tab w:val="left" w:pos="645"/>
        </w:tabs>
        <w:rPr>
          <w:rFonts w:eastAsia="宋体"/>
          <w:lang w:eastAsia="zh-CN"/>
        </w:rPr>
      </w:pPr>
      <w:r>
        <w:rPr>
          <w:rFonts w:hint="eastAsia" w:ascii="宋体" w:eastAsia="宋体"/>
          <w:lang w:eastAsia="zh-CN"/>
        </w:rPr>
        <w:t>九</w:t>
      </w:r>
      <w:r>
        <w:rPr>
          <w:rFonts w:hint="eastAsia" w:ascii="宋体" w:eastAsia="宋体"/>
          <w:lang w:eastAsia="zh-CN"/>
        </w:rPr>
        <w:tab/>
      </w:r>
      <w:r>
        <w:rPr>
          <w:rFonts w:hint="eastAsia"/>
          <w:lang w:eastAsia="zh-CN"/>
        </w:rPr>
        <w:t>javascript</w:t>
      </w:r>
      <w:r>
        <w:rPr>
          <w:rFonts w:hint="eastAsia" w:eastAsia="宋体"/>
          <w:lang w:eastAsia="zh-CN"/>
        </w:rPr>
        <w:t>注释：单行注释// 多行注释/**/</w:t>
      </w:r>
    </w:p>
    <w:p>
      <w:pPr>
        <w:pStyle w:val="4"/>
        <w:spacing w:before="43"/>
        <w:ind w:left="120"/>
        <w:rPr>
          <w:lang w:eastAsia="zh-CN"/>
        </w:rPr>
      </w:pPr>
      <w:r>
        <w:rPr>
          <w:rFonts w:ascii="Calibri" w:eastAsia="Calibri"/>
          <w:lang w:eastAsia="zh-CN"/>
        </w:rPr>
        <w:t xml:space="preserve">Javascript </w:t>
      </w:r>
      <w:r>
        <w:rPr>
          <w:lang w:eastAsia="zh-CN"/>
        </w:rPr>
        <w:t>不会执行注释，可以用来阻止代码执行。</w:t>
      </w:r>
      <w:r>
        <w:rPr>
          <w:rFonts w:hint="eastAsia"/>
          <w:lang w:eastAsia="zh-CN"/>
        </w:rPr>
        <w:t xml:space="preserve"> </w:t>
      </w:r>
    </w:p>
    <w:p>
      <w:pPr>
        <w:pStyle w:val="4"/>
        <w:spacing w:before="43" w:line="278" w:lineRule="auto"/>
        <w:ind w:left="120" w:right="2029"/>
        <w:rPr>
          <w:lang w:eastAsia="zh-CN"/>
        </w:rPr>
      </w:pPr>
      <w:r>
        <w:pict>
          <v:shape id="_x0000_s1067" o:spid="_x0000_s1067" o:spt="202" type="#_x0000_t202" style="position:absolute;left:0pt;margin-left:90pt;margin-top:32.25pt;height:78pt;width:415.3pt;mso-position-horizontal-relative:page;z-index:-251676672;mso-width-relative:page;mso-height-relative:page;" fillcolor="#F7F7F7" filled="t" stroked="f" coordsize="21600,21600">
            <v:path/>
            <v:fill on="t" focussize="0,0"/>
            <v:stroke on="f" joinstyle="miter"/>
            <v:imagedata o:title=""/>
            <o:lock v:ext="edit"/>
            <v:textbox inset="0mm,0mm,0mm,0mm">
              <w:txbxContent>
                <w:p>
                  <w:pPr>
                    <w:spacing w:before="38"/>
                    <w:rPr>
                      <w:rFonts w:ascii="Consolas" w:hAnsi="Consolas"/>
                      <w:sz w:val="20"/>
                    </w:rPr>
                  </w:pPr>
                  <w:r>
                    <w:rPr>
                      <w:rFonts w:ascii="Consolas" w:hAnsi="Consolas"/>
                      <w:sz w:val="20"/>
                    </w:rPr>
                    <w:t>// alert(‘hello’);</w:t>
                  </w:r>
                </w:p>
                <w:p>
                  <w:pPr>
                    <w:spacing w:before="77" w:line="319" w:lineRule="auto"/>
                    <w:ind w:right="6956"/>
                    <w:rPr>
                      <w:rFonts w:ascii="Consolas" w:hAnsi="Consolas"/>
                      <w:sz w:val="20"/>
                    </w:rPr>
                  </w:pPr>
                  <w:r>
                    <w:rPr>
                      <w:rFonts w:ascii="Consolas" w:hAnsi="Consolas"/>
                      <w:sz w:val="20"/>
                    </w:rPr>
                    <w:t>/</w:t>
                  </w:r>
                  <w:r>
                    <w:rPr>
                      <w:rFonts w:ascii="Consolas" w:hAnsi="Consolas"/>
                      <w:b/>
                      <w:sz w:val="20"/>
                    </w:rPr>
                    <w:t xml:space="preserve">* </w:t>
                  </w:r>
                  <w:r>
                    <w:rPr>
                      <w:rFonts w:ascii="Consolas" w:hAnsi="Consolas"/>
                      <w:w w:val="95"/>
                      <w:sz w:val="20"/>
                    </w:rPr>
                    <w:t>alert(‘a’);</w:t>
                  </w:r>
                </w:p>
                <w:p>
                  <w:pPr>
                    <w:spacing w:before="1"/>
                    <w:rPr>
                      <w:rFonts w:ascii="Consolas" w:hAnsi="Consolas"/>
                      <w:sz w:val="20"/>
                    </w:rPr>
                  </w:pPr>
                  <w:r>
                    <w:rPr>
                      <w:rFonts w:ascii="Consolas" w:hAnsi="Consolas"/>
                      <w:sz w:val="20"/>
                    </w:rPr>
                    <w:t>abler(‘b’);</w:t>
                  </w:r>
                </w:p>
                <w:p>
                  <w:pPr>
                    <w:spacing w:before="78"/>
                    <w:rPr>
                      <w:rFonts w:ascii="Consolas"/>
                      <w:sz w:val="20"/>
                    </w:rPr>
                  </w:pPr>
                  <w:r>
                    <w:rPr>
                      <w:rFonts w:ascii="Consolas"/>
                      <w:b/>
                      <w:sz w:val="20"/>
                    </w:rPr>
                    <w:t>*</w:t>
                  </w:r>
                  <w:r>
                    <w:rPr>
                      <w:rFonts w:ascii="Consolas"/>
                      <w:sz w:val="20"/>
                    </w:rPr>
                    <w:t>/</w:t>
                  </w:r>
                </w:p>
              </w:txbxContent>
            </v:textbox>
          </v:shape>
        </w:pict>
      </w:r>
      <w:r>
        <w:rPr>
          <w:lang w:eastAsia="zh-CN"/>
        </w:rPr>
        <w:t xml:space="preserve">我们可以添加注释来对 </w:t>
      </w:r>
      <w:r>
        <w:rPr>
          <w:rFonts w:ascii="Calibri" w:eastAsia="Calibri"/>
          <w:lang w:eastAsia="zh-CN"/>
        </w:rPr>
        <w:t xml:space="preserve">Javascript </w:t>
      </w:r>
      <w:r>
        <w:rPr>
          <w:lang w:eastAsia="zh-CN"/>
        </w:rPr>
        <w:t xml:space="preserve">进行解释，或者提高代码的可读性。单行注释以 </w:t>
      </w:r>
      <w:r>
        <w:rPr>
          <w:rFonts w:ascii="Calibri" w:eastAsia="Calibri"/>
          <w:lang w:eastAsia="zh-CN"/>
        </w:rPr>
        <w:t xml:space="preserve">// </w:t>
      </w:r>
      <w:r>
        <w:rPr>
          <w:lang w:eastAsia="zh-CN"/>
        </w:rPr>
        <w:t xml:space="preserve">开头；多行注释以 </w:t>
      </w:r>
      <w:r>
        <w:rPr>
          <w:rFonts w:ascii="Calibri" w:eastAsia="Calibri"/>
          <w:lang w:eastAsia="zh-CN"/>
        </w:rPr>
        <w:t xml:space="preserve">/* </w:t>
      </w:r>
      <w:r>
        <w:rPr>
          <w:lang w:eastAsia="zh-CN"/>
        </w:rPr>
        <w:t xml:space="preserve">开头，以 </w:t>
      </w:r>
      <w:r>
        <w:rPr>
          <w:rFonts w:ascii="Calibri" w:eastAsia="Calibri"/>
          <w:lang w:eastAsia="zh-CN"/>
        </w:rPr>
        <w:t xml:space="preserve">*/ </w:t>
      </w:r>
      <w:r>
        <w:rPr>
          <w:lang w:eastAsia="zh-CN"/>
        </w:rPr>
        <w:t>结束。</w:t>
      </w:r>
    </w:p>
    <w:p>
      <w:pPr>
        <w:spacing w:line="278" w:lineRule="auto"/>
        <w:rPr>
          <w:lang w:eastAsia="zh-CN"/>
        </w:rPr>
      </w:pPr>
    </w:p>
    <w:p>
      <w:pPr>
        <w:spacing w:line="278" w:lineRule="auto"/>
        <w:rPr>
          <w:lang w:eastAsia="zh-CN"/>
        </w:rPr>
      </w:pPr>
    </w:p>
    <w:p>
      <w:pPr>
        <w:spacing w:line="278" w:lineRule="auto"/>
        <w:rPr>
          <w:lang w:eastAsia="zh-CN"/>
        </w:rPr>
      </w:pPr>
    </w:p>
    <w:p>
      <w:pPr>
        <w:spacing w:line="278" w:lineRule="auto"/>
        <w:rPr>
          <w:lang w:eastAsia="zh-CN"/>
        </w:rPr>
      </w:pPr>
    </w:p>
    <w:p>
      <w:pPr>
        <w:spacing w:line="278" w:lineRule="auto"/>
        <w:rPr>
          <w:lang w:eastAsia="zh-CN"/>
        </w:rPr>
      </w:pPr>
    </w:p>
    <w:p>
      <w:pPr>
        <w:spacing w:line="278" w:lineRule="auto"/>
        <w:rPr>
          <w:lang w:eastAsia="zh-CN"/>
        </w:rPr>
      </w:pPr>
      <w:r>
        <w:rPr>
          <w:sz w:val="20"/>
        </w:rPr>
        <w:pict>
          <v:shape id="_x0000_s1089" o:spid="_x0000_s1089" o:spt="202" type="#_x0000_t202" style="height:140.4pt;width:400.9pt;" fillcolor="#F7F7F7" filled="t" stroked="f" coordsize="21600,21600">
            <v:path/>
            <v:fill on="t" focussize="0,0"/>
            <v:stroke on="f" joinstyle="miter"/>
            <v:imagedata o:title=""/>
            <o:lock v:ext="edit"/>
            <v:textbox inset="0mm,0mm,0mm,0mm">
              <w:txbxContent>
                <w:p>
                  <w:pPr>
                    <w:spacing w:before="29"/>
                    <w:rPr>
                      <w:sz w:val="20"/>
                    </w:rPr>
                  </w:pPr>
                  <w:r>
                    <w:rPr>
                      <w:rFonts w:ascii="Consolas" w:hAnsi="Consolas" w:eastAsia="Consolas"/>
                      <w:sz w:val="20"/>
                    </w:rPr>
                    <w:t xml:space="preserve">alert(‘your age is 22’); // </w:t>
                  </w:r>
                  <w:r>
                    <w:rPr>
                      <w:sz w:val="20"/>
                    </w:rPr>
                    <w:t>提示用户</w:t>
                  </w:r>
                </w:p>
                <w:p>
                  <w:pPr>
                    <w:pStyle w:val="4"/>
                    <w:spacing w:before="5"/>
                    <w:rPr>
                      <w:sz w:val="29"/>
                    </w:rPr>
                  </w:pPr>
                </w:p>
                <w:p>
                  <w:pPr>
                    <w:rPr>
                      <w:rFonts w:ascii="Consolas"/>
                      <w:b/>
                      <w:sz w:val="20"/>
                    </w:rPr>
                  </w:pPr>
                  <w:r>
                    <w:rPr>
                      <w:rFonts w:ascii="Consolas"/>
                      <w:sz w:val="20"/>
                    </w:rPr>
                    <w:t>/</w:t>
                  </w:r>
                  <w:r>
                    <w:rPr>
                      <w:rFonts w:ascii="Consolas"/>
                      <w:b/>
                      <w:sz w:val="20"/>
                    </w:rPr>
                    <w:t>*********************************************</w:t>
                  </w:r>
                </w:p>
                <w:p>
                  <w:pPr>
                    <w:numPr>
                      <w:ilvl w:val="0"/>
                      <w:numId w:val="4"/>
                    </w:numPr>
                    <w:tabs>
                      <w:tab w:val="left" w:pos="219"/>
                    </w:tabs>
                    <w:spacing w:before="78"/>
                    <w:ind w:hanging="218"/>
                    <w:rPr>
                      <w:rFonts w:ascii="Consolas"/>
                      <w:sz w:val="20"/>
                    </w:rPr>
                  </w:pPr>
                  <w:r>
                    <w:rPr>
                      <w:rFonts w:ascii="Consolas"/>
                      <w:sz w:val="20"/>
                    </w:rPr>
                    <w:t>author: situ</w:t>
                  </w:r>
                </w:p>
                <w:p>
                  <w:pPr>
                    <w:spacing w:before="77"/>
                    <w:rPr>
                      <w:rFonts w:ascii="Consolas"/>
                      <w:sz w:val="20"/>
                    </w:rPr>
                  </w:pPr>
                  <w:r>
                    <w:rPr>
                      <w:rFonts w:ascii="Consolas"/>
                      <w:b/>
                      <w:sz w:val="20"/>
                    </w:rPr>
                    <w:t xml:space="preserve">* </w:t>
                  </w:r>
                  <w:r>
                    <w:rPr>
                      <w:rFonts w:ascii="Consolas"/>
                      <w:sz w:val="20"/>
                    </w:rPr>
                    <w:t>since: 2012-09-21</w:t>
                  </w:r>
                </w:p>
                <w:p>
                  <w:pPr>
                    <w:numPr>
                      <w:ilvl w:val="0"/>
                      <w:numId w:val="4"/>
                    </w:numPr>
                    <w:tabs>
                      <w:tab w:val="left" w:pos="209"/>
                    </w:tabs>
                    <w:spacing w:before="69"/>
                    <w:ind w:left="208" w:hanging="208"/>
                    <w:rPr>
                      <w:sz w:val="20"/>
                    </w:rPr>
                  </w:pPr>
                  <w:r>
                    <w:rPr>
                      <w:sz w:val="20"/>
                    </w:rPr>
                    <w:t>测试例子</w:t>
                  </w:r>
                </w:p>
                <w:p>
                  <w:pPr>
                    <w:spacing w:before="65" w:line="319" w:lineRule="auto"/>
                    <w:ind w:right="2641"/>
                    <w:rPr>
                      <w:rFonts w:ascii="Consolas"/>
                      <w:sz w:val="20"/>
                    </w:rPr>
                  </w:pPr>
                  <w:r>
                    <w:rPr>
                      <w:rFonts w:ascii="Consolas"/>
                      <w:b/>
                      <w:w w:val="95"/>
                      <w:sz w:val="20"/>
                    </w:rPr>
                    <w:t>*********************************************</w:t>
                  </w:r>
                  <w:r>
                    <w:rPr>
                      <w:rFonts w:ascii="Consolas"/>
                      <w:w w:val="95"/>
                      <w:sz w:val="20"/>
                    </w:rPr>
                    <w:t xml:space="preserve">/ </w:t>
                  </w:r>
                  <w:r>
                    <w:rPr>
                      <w:rFonts w:ascii="Consolas"/>
                      <w:sz w:val="20"/>
                    </w:rPr>
                    <w:t>function test () {</w:t>
                  </w:r>
                </w:p>
                <w:p>
                  <w:pPr>
                    <w:spacing w:before="1"/>
                    <w:rPr>
                      <w:rFonts w:ascii="Consolas"/>
                      <w:sz w:val="20"/>
                    </w:rPr>
                  </w:pPr>
                  <w:r>
                    <w:rPr>
                      <w:rFonts w:ascii="Consolas"/>
                      <w:w w:val="99"/>
                      <w:sz w:val="20"/>
                    </w:rPr>
                    <w:t>}</w:t>
                  </w:r>
                </w:p>
              </w:txbxContent>
            </v:textbox>
            <w10:wrap type="none"/>
            <w10:anchorlock/>
          </v:shape>
        </w:pict>
      </w:r>
    </w:p>
    <w:p>
      <w:pPr>
        <w:rPr>
          <w:lang w:eastAsia="zh-CN"/>
        </w:rPr>
      </w:pPr>
    </w:p>
    <w:p>
      <w:pPr>
        <w:pStyle w:val="2"/>
        <w:tabs>
          <w:tab w:val="left" w:pos="645"/>
        </w:tabs>
        <w:rPr>
          <w:rFonts w:eastAsia="宋体"/>
          <w:lang w:eastAsia="zh-CN"/>
        </w:rPr>
      </w:pPr>
      <w:r>
        <w:rPr>
          <w:rFonts w:hint="eastAsia" w:ascii="宋体" w:eastAsia="宋体"/>
          <w:lang w:eastAsia="zh-CN"/>
        </w:rPr>
        <w:t>十</w:t>
      </w:r>
      <w:r>
        <w:rPr>
          <w:rFonts w:hint="eastAsia" w:ascii="宋体" w:eastAsia="宋体"/>
          <w:lang w:eastAsia="zh-CN"/>
        </w:rPr>
        <w:tab/>
      </w:r>
      <w:r>
        <w:rPr>
          <w:rFonts w:hint="eastAsia" w:eastAsia="宋体"/>
          <w:lang w:eastAsia="zh-CN"/>
        </w:rPr>
        <w:t>文档加载以及预加载</w:t>
      </w:r>
    </w:p>
    <w:p>
      <w:pPr>
        <w:rPr>
          <w:lang w:eastAsia="zh-CN"/>
        </w:rPr>
      </w:pPr>
      <w:r>
        <w:rPr>
          <w:rFonts w:hint="eastAsia"/>
          <w:lang w:eastAsia="zh-CN"/>
        </w:rPr>
        <w:t xml:space="preserve">  文档的加载时自上而下的，javascript属于脚本语言，所以在整个加载的过程中，javascript程序的执行也属于其中一部分，如果javascript程序在编译执行的过程中出现错误，不会阻断文档结构的加载，但会阻断程序的执行。在整个的加载过程中，如果出现了弹出框，则会阻断整个文档的加载。</w:t>
      </w:r>
    </w:p>
    <w:p>
      <w:pPr>
        <w:rPr>
          <w:lang w:eastAsia="zh-CN"/>
        </w:rPr>
      </w:pPr>
      <w:r>
        <w:pict>
          <v:shape id="_x0000_s1059" o:spid="_x0000_s1059" o:spt="202" type="#_x0000_t202" style="position:absolute;left:0pt;margin-left:89.75pt;margin-top:85.2pt;height:94.9pt;width:415.3pt;mso-position-horizontal-relative:page;mso-wrap-distance-bottom:0pt;mso-wrap-distance-top:0pt;z-index:251660288;mso-width-relative:page;mso-height-relative:page;" fillcolor="#F7F7F7" filled="t" stroked="f" coordsize="21600,21600">
            <v:path/>
            <v:fill on="t" focussize="0,0"/>
            <v:stroke on="f" joinstyle="miter"/>
            <v:imagedata o:title=""/>
            <o:lock v:ext="edit"/>
            <v:textbox inset="0mm,0mm,0mm,0mm">
              <w:txbxContent>
                <w:p>
                  <w:pPr>
                    <w:spacing w:before="56"/>
                    <w:rPr>
                      <w:sz w:val="20"/>
                      <w:lang w:eastAsia="zh-CN"/>
                    </w:rPr>
                  </w:pPr>
                  <w:r>
                    <w:rPr>
                      <w:rFonts w:hint="eastAsia"/>
                      <w:sz w:val="20"/>
                      <w:lang w:eastAsia="zh-CN"/>
                    </w:rPr>
                    <w:t>&lt;script&gt;</w:t>
                  </w:r>
                </w:p>
                <w:p>
                  <w:pPr>
                    <w:spacing w:before="56"/>
                    <w:ind w:firstLine="720"/>
                    <w:rPr>
                      <w:sz w:val="20"/>
                      <w:lang w:eastAsia="zh-CN"/>
                    </w:rPr>
                  </w:pPr>
                  <w:r>
                    <w:rPr>
                      <w:rFonts w:hint="eastAsia"/>
                      <w:sz w:val="20"/>
                      <w:lang w:eastAsia="zh-CN"/>
                    </w:rPr>
                    <w:t>window.onload = function(){</w:t>
                  </w:r>
                </w:p>
                <w:p>
                  <w:pPr>
                    <w:spacing w:before="56"/>
                    <w:ind w:left="720" w:firstLine="720"/>
                    <w:rPr>
                      <w:sz w:val="20"/>
                      <w:lang w:eastAsia="zh-CN"/>
                    </w:rPr>
                  </w:pPr>
                  <w:r>
                    <w:rPr>
                      <w:rFonts w:hint="eastAsia"/>
                      <w:sz w:val="20"/>
                      <w:lang w:eastAsia="zh-CN"/>
                    </w:rPr>
                    <w:t>// 文档在加载完毕之后，执行的javascript程序</w:t>
                  </w:r>
                </w:p>
                <w:p>
                  <w:pPr>
                    <w:spacing w:before="56"/>
                    <w:ind w:left="720" w:firstLine="720"/>
                    <w:rPr>
                      <w:sz w:val="20"/>
                      <w:lang w:eastAsia="zh-CN"/>
                    </w:rPr>
                  </w:pPr>
                  <w:r>
                    <w:rPr>
                      <w:rFonts w:hint="eastAsia"/>
                      <w:sz w:val="20"/>
                      <w:lang w:eastAsia="zh-CN"/>
                    </w:rPr>
                    <w:t>console.log(</w:t>
                  </w:r>
                  <w:r>
                    <w:rPr>
                      <w:sz w:val="20"/>
                      <w:lang w:eastAsia="zh-CN"/>
                    </w:rPr>
                    <w:t>“</w:t>
                  </w:r>
                  <w:r>
                    <w:rPr>
                      <w:rFonts w:hint="eastAsia"/>
                      <w:sz w:val="20"/>
                      <w:lang w:eastAsia="zh-CN"/>
                    </w:rPr>
                    <w:t>我是在文档加载完毕之后，输出的...</w:t>
                  </w:r>
                  <w:r>
                    <w:rPr>
                      <w:sz w:val="20"/>
                      <w:lang w:eastAsia="zh-CN"/>
                    </w:rPr>
                    <w:t>”</w:t>
                  </w:r>
                  <w:r>
                    <w:rPr>
                      <w:rFonts w:hint="eastAsia"/>
                      <w:sz w:val="20"/>
                      <w:lang w:eastAsia="zh-CN"/>
                    </w:rPr>
                    <w:t>);</w:t>
                  </w:r>
                </w:p>
                <w:p>
                  <w:pPr>
                    <w:spacing w:before="56"/>
                    <w:ind w:firstLine="720"/>
                    <w:rPr>
                      <w:sz w:val="20"/>
                      <w:lang w:eastAsia="zh-CN"/>
                    </w:rPr>
                  </w:pPr>
                  <w:r>
                    <w:rPr>
                      <w:rFonts w:hint="eastAsia"/>
                      <w:sz w:val="20"/>
                      <w:lang w:eastAsia="zh-CN"/>
                    </w:rPr>
                    <w:t>}</w:t>
                  </w:r>
                </w:p>
                <w:p>
                  <w:pPr>
                    <w:spacing w:before="56"/>
                    <w:rPr>
                      <w:sz w:val="20"/>
                      <w:lang w:eastAsia="zh-CN"/>
                    </w:rPr>
                  </w:pPr>
                  <w:r>
                    <w:rPr>
                      <w:rFonts w:hint="eastAsia"/>
                      <w:sz w:val="20"/>
                      <w:lang w:eastAsia="zh-CN"/>
                    </w:rPr>
                    <w:t>&lt;/script&gt;</w:t>
                  </w:r>
                </w:p>
              </w:txbxContent>
            </v:textbox>
            <w10:wrap type="topAndBottom"/>
          </v:shape>
        </w:pict>
      </w:r>
      <w:r>
        <w:rPr>
          <w:rFonts w:hint="eastAsia"/>
          <w:lang w:eastAsia="zh-CN"/>
        </w:rPr>
        <w:t>预加载事件：window.onload = function(){}</w:t>
      </w:r>
    </w:p>
    <w:p>
      <w:pPr>
        <w:pStyle w:val="2"/>
        <w:tabs>
          <w:tab w:val="left" w:pos="645"/>
        </w:tabs>
        <w:rPr>
          <w:rFonts w:ascii="宋体" w:eastAsia="宋体"/>
          <w:lang w:eastAsia="zh-CN"/>
        </w:rPr>
      </w:pPr>
    </w:p>
    <w:p>
      <w:pPr>
        <w:pStyle w:val="2"/>
        <w:tabs>
          <w:tab w:val="left" w:pos="645"/>
        </w:tabs>
        <w:rPr>
          <w:rFonts w:ascii="宋体" w:eastAsia="宋体"/>
          <w:lang w:eastAsia="zh-CN"/>
        </w:rPr>
      </w:pPr>
      <w:r>
        <w:rPr>
          <w:rFonts w:hint="eastAsia" w:ascii="宋体" w:eastAsia="宋体"/>
          <w:lang w:eastAsia="zh-CN"/>
        </w:rPr>
        <w:t>十一</w:t>
      </w:r>
      <w:r>
        <w:rPr>
          <w:rFonts w:hint="eastAsia" w:ascii="宋体" w:eastAsia="宋体"/>
          <w:lang w:eastAsia="zh-CN"/>
        </w:rPr>
        <w:tab/>
      </w:r>
      <w:r>
        <w:rPr>
          <w:rFonts w:hint="eastAsia" w:ascii="宋体" w:eastAsia="宋体"/>
          <w:lang w:eastAsia="zh-CN"/>
        </w:rPr>
        <w:t>简单介绍window对象</w:t>
      </w:r>
    </w:p>
    <w:p>
      <w:pPr>
        <w:rPr>
          <w:lang w:eastAsia="zh-CN"/>
        </w:rPr>
      </w:pPr>
      <w:r>
        <w:rPr>
          <w:rFonts w:hint="eastAsia"/>
          <w:lang w:eastAsia="zh-CN"/>
        </w:rPr>
        <w:t xml:space="preserve">   每一个在浏览器中打开的文档，浏览器都会动态的给当前的文档创建一个window对象，该window对象表示浏览器中打开的窗口，当浏览器中存在多个网页时，每个网页的window之间是互相不影响的。window对象是javascript中最外围的一个对象，也是javascript里最重要的一个对象，是一个全局对象，所编写的程序会作为window对象的属性或者说方法而存在。</w:t>
      </w:r>
    </w:p>
    <w:p>
      <w:pPr>
        <w:pStyle w:val="2"/>
        <w:rPr>
          <w:rFonts w:ascii="宋体" w:eastAsia="宋体"/>
        </w:rPr>
      </w:pPr>
      <w:r>
        <w:rPr>
          <w:rFonts w:hint="eastAsia" w:ascii="宋体" w:eastAsia="宋体"/>
        </w:rPr>
        <w:t>学习心得：</w:t>
      </w:r>
    </w:p>
    <w:p>
      <w:pPr>
        <w:pStyle w:val="4"/>
        <w:rPr>
          <w:b/>
          <w:sz w:val="20"/>
        </w:rPr>
      </w:pPr>
    </w:p>
    <w:p>
      <w:pPr>
        <w:pStyle w:val="4"/>
        <w:spacing w:before="7"/>
        <w:rPr>
          <w:b/>
          <w:sz w:val="22"/>
        </w:rPr>
      </w:pPr>
      <w:r>
        <w:pict>
          <v:line id="_x0000_s1034" o:spid="_x0000_s1034" o:spt="20" style="position:absolute;left:0pt;margin-left:90pt;margin-top:16.8pt;height:0pt;width:414.7pt;mso-position-horizontal-relative:page;mso-wrap-distance-bottom:0pt;mso-wrap-distance-top:0pt;z-index:-251669504;mso-width-relative:page;mso-height-relative:page;" coordsize="21600,21600">
            <v:path arrowok="t"/>
            <v:fill focussize="0,0"/>
            <v:stroke weight="0.72pt"/>
            <v:imagedata o:title=""/>
            <o:lock v:ext="edit"/>
            <w10:wrap type="topAndBottom"/>
          </v:line>
        </w:pict>
      </w:r>
    </w:p>
    <w:p>
      <w:pPr>
        <w:pStyle w:val="4"/>
        <w:rPr>
          <w:b/>
          <w:sz w:val="20"/>
        </w:rPr>
      </w:pPr>
    </w:p>
    <w:p>
      <w:pPr>
        <w:pStyle w:val="4"/>
        <w:spacing w:before="1"/>
        <w:rPr>
          <w:b/>
          <w:sz w:val="22"/>
        </w:rPr>
      </w:pPr>
      <w:r>
        <w:pict>
          <v:line id="_x0000_s1035" o:spid="_x0000_s1035" o:spt="20" style="position:absolute;left:0pt;margin-left:90pt;margin-top:16.5pt;height:0pt;width:414.7pt;mso-position-horizontal-relative:page;mso-wrap-distance-bottom:0pt;mso-wrap-distance-top:0pt;z-index:-251668480;mso-width-relative:page;mso-height-relative:page;" coordsize="21600,21600">
            <v:path arrowok="t"/>
            <v:fill focussize="0,0"/>
            <v:stroke weight="0.72pt"/>
            <v:imagedata o:title=""/>
            <o:lock v:ext="edit"/>
            <w10:wrap type="topAndBottom"/>
          </v:line>
        </w:pict>
      </w:r>
    </w:p>
    <w:p>
      <w:pPr>
        <w:pStyle w:val="4"/>
        <w:rPr>
          <w:b/>
          <w:sz w:val="20"/>
        </w:rPr>
      </w:pPr>
    </w:p>
    <w:p>
      <w:pPr>
        <w:pStyle w:val="4"/>
        <w:spacing w:before="1"/>
        <w:rPr>
          <w:b/>
          <w:sz w:val="22"/>
        </w:rPr>
      </w:pPr>
      <w:r>
        <w:pict>
          <v:line id="_x0000_s1036" o:spid="_x0000_s1036" o:spt="20" style="position:absolute;left:0pt;margin-left:90pt;margin-top:16.5pt;height:0pt;width:414.7pt;mso-position-horizontal-relative:page;mso-wrap-distance-bottom:0pt;mso-wrap-distance-top:0pt;z-index:-251667456;mso-width-relative:page;mso-height-relative:page;" coordsize="21600,21600">
            <v:path arrowok="t"/>
            <v:fill focussize="0,0"/>
            <v:stroke weight="0.72pt"/>
            <v:imagedata o:title=""/>
            <o:lock v:ext="edit"/>
            <w10:wrap type="topAndBottom"/>
          </v:line>
        </w:pict>
      </w:r>
    </w:p>
    <w:p>
      <w:pPr>
        <w:pStyle w:val="4"/>
        <w:rPr>
          <w:b/>
          <w:sz w:val="20"/>
        </w:rPr>
      </w:pPr>
    </w:p>
    <w:p>
      <w:pPr>
        <w:pStyle w:val="4"/>
        <w:spacing w:before="1"/>
        <w:rPr>
          <w:b/>
          <w:sz w:val="22"/>
        </w:rPr>
      </w:pPr>
      <w:r>
        <w:pict>
          <v:line id="_x0000_s1037" o:spid="_x0000_s1037" o:spt="20" style="position:absolute;left:0pt;margin-left:90pt;margin-top:16.5pt;height:0pt;width:414.7pt;mso-position-horizontal-relative:page;mso-wrap-distance-bottom:0pt;mso-wrap-distance-top:0pt;z-index:-251666432;mso-width-relative:page;mso-height-relative:page;" coordsize="21600,21600">
            <v:path arrowok="t"/>
            <v:fill focussize="0,0"/>
            <v:stroke weight="0.72pt"/>
            <v:imagedata o:title=""/>
            <o:lock v:ext="edit"/>
            <w10:wrap type="topAndBottom"/>
          </v:line>
        </w:pict>
      </w:r>
    </w:p>
    <w:p>
      <w:pPr>
        <w:pStyle w:val="4"/>
        <w:rPr>
          <w:b/>
          <w:sz w:val="20"/>
        </w:rPr>
      </w:pPr>
    </w:p>
    <w:p>
      <w:pPr>
        <w:pStyle w:val="4"/>
        <w:spacing w:before="1"/>
        <w:rPr>
          <w:b/>
          <w:sz w:val="22"/>
        </w:rPr>
      </w:pPr>
      <w:r>
        <w:pict>
          <v:line id="_x0000_s1038" o:spid="_x0000_s1038" o:spt="20" style="position:absolute;left:0pt;margin-left:90pt;margin-top:16.5pt;height:0pt;width:414.7pt;mso-position-horizontal-relative:page;mso-wrap-distance-bottom:0pt;mso-wrap-distance-top:0pt;z-index:-251665408;mso-width-relative:page;mso-height-relative:page;" coordsize="21600,21600">
            <v:path arrowok="t"/>
            <v:fill focussize="0,0"/>
            <v:stroke weight="0.72pt"/>
            <v:imagedata o:title=""/>
            <o:lock v:ext="edit"/>
            <w10:wrap type="topAndBottom"/>
          </v:line>
        </w:pict>
      </w:r>
    </w:p>
    <w:p>
      <w:pPr>
        <w:pStyle w:val="4"/>
        <w:rPr>
          <w:b/>
          <w:sz w:val="20"/>
        </w:rPr>
      </w:pPr>
    </w:p>
    <w:p>
      <w:pPr>
        <w:pStyle w:val="4"/>
        <w:spacing w:before="1"/>
        <w:rPr>
          <w:b/>
          <w:sz w:val="22"/>
        </w:rPr>
      </w:pPr>
      <w:r>
        <w:pict>
          <v:line id="_x0000_s1039" o:spid="_x0000_s1039" o:spt="20" style="position:absolute;left:0pt;margin-left:90pt;margin-top:16.5pt;height:0pt;width:414.7pt;mso-position-horizontal-relative:page;mso-wrap-distance-bottom:0pt;mso-wrap-distance-top:0pt;z-index:-251664384;mso-width-relative:page;mso-height-relative:page;" coordsize="21600,21600">
            <v:path arrowok="t"/>
            <v:fill focussize="0,0"/>
            <v:stroke weight="0.72pt"/>
            <v:imagedata o:title=""/>
            <o:lock v:ext="edit"/>
            <w10:wrap type="topAndBottom"/>
          </v:line>
        </w:pict>
      </w:r>
    </w:p>
    <w:p>
      <w:pPr>
        <w:pStyle w:val="4"/>
        <w:rPr>
          <w:sz w:val="20"/>
        </w:rPr>
      </w:pPr>
    </w:p>
    <w:p>
      <w:pPr>
        <w:pStyle w:val="4"/>
        <w:spacing w:before="1"/>
        <w:rPr>
          <w:b/>
          <w:sz w:val="20"/>
        </w:rPr>
      </w:pPr>
      <w:r>
        <w:pict>
          <v:line id="_x0000_s1040" o:spid="_x0000_s1040" o:spt="20" style="position:absolute;left:0pt;margin-left:90pt;margin-top:16.5pt;height:0pt;width:414.7pt;mso-position-horizontal-relative:page;mso-wrap-distance-bottom:0pt;mso-wrap-distance-top:0pt;z-index:-251663360;mso-width-relative:page;mso-height-relative:page;" coordsize="21600,21600">
            <v:path arrowok="t"/>
            <v:fill focussize="0,0"/>
            <v:stroke weight="0.72pt"/>
            <v:imagedata o:title=""/>
            <o:lock v:ext="edit"/>
            <w10:wrap type="topAndBottom"/>
          </v:line>
        </w:pict>
      </w:r>
      <w:r>
        <w:pict>
          <v:line id="_x0000_s1041" o:spid="_x0000_s1041" o:spt="20" style="position:absolute;left:0pt;margin-left:90pt;margin-top:16.5pt;height:0pt;width:414.7pt;mso-position-horizontal-relative:page;mso-wrap-distance-bottom:0pt;mso-wrap-distance-top:0pt;z-index:-251662336;mso-width-relative:page;mso-height-relative:page;" coordsize="21600,21600">
            <v:path arrowok="t"/>
            <v:fill focussize="0,0"/>
            <v:stroke weight="0.72pt"/>
            <v:imagedata o:title=""/>
            <o:lock v:ext="edit"/>
            <w10:wrap type="topAndBottom"/>
          </v:line>
        </w:pict>
      </w:r>
      <w:r>
        <w:pict>
          <v:line id="_x0000_s1042" o:spid="_x0000_s1042" o:spt="20" style="position:absolute;left:0pt;margin-left:90pt;margin-top:16.5pt;height:0pt;width:414.7pt;mso-position-horizontal-relative:page;mso-wrap-distance-bottom:0pt;mso-wrap-distance-top:0pt;z-index:-251661312;mso-width-relative:page;mso-height-relative:page;" coordsize="21600,21600">
            <v:path arrowok="t"/>
            <v:fill focussize="0,0"/>
            <v:stroke weight="0.72pt"/>
            <v:imagedata o:title=""/>
            <o:lock v:ext="edit"/>
            <w10:wrap type="topAndBottom"/>
          </v:line>
        </w:pict>
      </w:r>
    </w:p>
    <w:p>
      <w:pPr>
        <w:pStyle w:val="4"/>
        <w:spacing w:before="1"/>
        <w:rPr>
          <w:sz w:val="22"/>
        </w:rPr>
      </w:pPr>
      <w:r>
        <w:rPr>
          <w:sz w:val="22"/>
        </w:rPr>
        <w:br w:type="page"/>
      </w:r>
    </w:p>
    <w:p>
      <w:pPr>
        <w:pStyle w:val="4"/>
        <w:numPr>
          <w:ilvl w:val="0"/>
          <w:numId w:val="5"/>
        </w:numPr>
        <w:spacing w:before="59"/>
        <w:ind w:firstLine="210" w:firstLineChars="100"/>
        <w:rPr>
          <w:rFonts w:ascii="Calibri"/>
          <w:shd w:val="clear" w:color="auto" w:fill="D9D9D9"/>
          <w:lang w:eastAsia="zh-CN"/>
        </w:rPr>
      </w:pPr>
      <w:r>
        <w:rPr>
          <w:rFonts w:ascii="Calibri" w:eastAsia="Calibri"/>
          <w:shd w:val="clear" w:color="auto" w:fill="D9D9D9"/>
        </w:rPr>
        <w:t xml:space="preserve">- JS </w:t>
      </w:r>
      <w:r>
        <w:rPr>
          <w:rFonts w:hint="eastAsia" w:ascii="Calibri"/>
          <w:shd w:val="clear" w:color="auto" w:fill="D9D9D9"/>
          <w:lang w:eastAsia="zh-CN"/>
        </w:rPr>
        <w:t>变量</w:t>
      </w:r>
    </w:p>
    <w:p>
      <w:pPr>
        <w:pStyle w:val="2"/>
        <w:tabs>
          <w:tab w:val="left" w:pos="539"/>
        </w:tabs>
        <w:rPr>
          <w:rFonts w:ascii="宋体" w:eastAsia="宋体"/>
          <w:lang w:eastAsia="zh-CN"/>
        </w:rPr>
      </w:pPr>
      <w:r>
        <w:rPr>
          <w:rFonts w:hint="eastAsia" w:ascii="宋体" w:eastAsia="宋体"/>
          <w:lang w:eastAsia="zh-CN"/>
        </w:rPr>
        <w:t>一</w:t>
      </w:r>
      <w:r>
        <w:rPr>
          <w:rFonts w:hint="eastAsia" w:ascii="宋体" w:eastAsia="宋体"/>
        </w:rPr>
        <w:tab/>
      </w:r>
      <w:r>
        <w:rPr>
          <w:rFonts w:hint="eastAsia" w:ascii="宋体" w:eastAsia="宋体"/>
          <w:lang w:eastAsia="zh-CN"/>
        </w:rPr>
        <w:t>什么是常量和变量？</w:t>
      </w:r>
    </w:p>
    <w:p>
      <w:pPr>
        <w:pStyle w:val="4"/>
        <w:numPr>
          <w:ilvl w:val="1"/>
          <w:numId w:val="6"/>
        </w:numPr>
        <w:spacing w:before="43"/>
        <w:ind w:left="120"/>
        <w:rPr>
          <w:rFonts w:ascii="Calibri" w:eastAsia="Calibri"/>
          <w:lang w:eastAsia="zh-CN"/>
        </w:rPr>
      </w:pPr>
      <w:r>
        <w:rPr>
          <w:rFonts w:hint="eastAsia" w:ascii="Calibri" w:eastAsia="Calibri"/>
          <w:lang w:eastAsia="zh-CN"/>
        </w:rPr>
        <w:t>量是容器，存储数据的。变量是可变的容器，常量是不可变的容器。</w:t>
      </w:r>
    </w:p>
    <w:p>
      <w:pPr>
        <w:pStyle w:val="4"/>
        <w:numPr>
          <w:ilvl w:val="1"/>
          <w:numId w:val="6"/>
        </w:numPr>
        <w:spacing w:before="43"/>
        <w:ind w:left="120"/>
        <w:rPr>
          <w:rFonts w:ascii="Calibri" w:eastAsia="Calibri"/>
          <w:lang w:eastAsia="zh-CN"/>
        </w:rPr>
      </w:pPr>
      <w:r>
        <w:rPr>
          <w:rFonts w:hint="eastAsia" w:ascii="Calibri" w:eastAsia="Calibri"/>
          <w:lang w:eastAsia="zh-CN"/>
        </w:rPr>
        <w:t>变量声明的关键字：var ==&gt; variable</w:t>
      </w:r>
    </w:p>
    <w:p>
      <w:pPr>
        <w:pStyle w:val="4"/>
        <w:numPr>
          <w:ilvl w:val="1"/>
          <w:numId w:val="6"/>
        </w:numPr>
        <w:spacing w:before="43"/>
        <w:ind w:left="120"/>
        <w:rPr>
          <w:rFonts w:ascii="Calibri" w:eastAsia="Calibri"/>
          <w:lang w:eastAsia="zh-CN"/>
        </w:rPr>
      </w:pPr>
      <w:r>
        <w:rPr>
          <w:rFonts w:hint="eastAsia" w:ascii="Calibri" w:eastAsia="Calibri"/>
          <w:lang w:eastAsia="zh-CN"/>
        </w:rPr>
        <w:t>变量声明时可以不赋值：变量的值是undefined</w:t>
      </w:r>
    </w:p>
    <w:p>
      <w:pPr>
        <w:pStyle w:val="4"/>
        <w:numPr>
          <w:ilvl w:val="1"/>
          <w:numId w:val="6"/>
        </w:numPr>
        <w:spacing w:before="43"/>
        <w:ind w:left="120"/>
        <w:rPr>
          <w:rFonts w:ascii="Calibri" w:eastAsia="Calibri"/>
          <w:lang w:eastAsia="zh-CN"/>
        </w:rPr>
      </w:pPr>
      <w:r>
        <w:rPr>
          <w:rFonts w:hint="eastAsia" w:ascii="Calibri" w:eastAsia="Calibri"/>
          <w:lang w:eastAsia="zh-CN"/>
        </w:rPr>
        <w:t>变量声明赋值：var 变量名称（标识符） =（等号赋值）所赋的值 ;（分号结束语）</w:t>
      </w:r>
      <w:r>
        <w:pict>
          <v:shape id="_x0000_s1071" o:spid="_x0000_s1071" o:spt="202" type="#_x0000_t202" style="position:absolute;left:0pt;margin-left:83.75pt;margin-top:1.9pt;height:141pt;width:415.3pt;mso-position-horizontal-relative:page;mso-wrap-distance-bottom:0pt;mso-wrap-distance-top:0pt;z-index:251659264;mso-width-relative:page;mso-height-relative:page;" fillcolor="#F7F7F7" filled="t" stroked="f" coordsize="21600,21600">
            <v:path/>
            <v:fill on="t" focussize="0,0"/>
            <v:stroke on="f" joinstyle="miter"/>
            <v:imagedata o:title=""/>
            <o:lock v:ext="edit"/>
            <v:textbox inset="0mm,0mm,0mm,0mm">
              <w:txbxContent>
                <w:p>
                  <w:pPr>
                    <w:spacing w:before="19"/>
                    <w:rPr>
                      <w:i/>
                      <w:sz w:val="21"/>
                      <w:lang w:eastAsia="zh-CN"/>
                    </w:rPr>
                  </w:pPr>
                  <w:r>
                    <w:rPr>
                      <w:rFonts w:ascii="Consolas" w:eastAsia="Consolas"/>
                      <w:i/>
                      <w:sz w:val="20"/>
                      <w:lang w:eastAsia="zh-CN"/>
                    </w:rPr>
                    <w:t>// js</w:t>
                  </w:r>
                  <w:r>
                    <w:rPr>
                      <w:rFonts w:ascii="Consolas" w:eastAsia="Consolas"/>
                      <w:i/>
                      <w:spacing w:val="-68"/>
                      <w:sz w:val="20"/>
                      <w:lang w:eastAsia="zh-CN"/>
                    </w:rPr>
                    <w:t xml:space="preserve"> </w:t>
                  </w:r>
                  <w:r>
                    <w:rPr>
                      <w:i/>
                      <w:spacing w:val="-55"/>
                      <w:sz w:val="21"/>
                      <w:lang w:eastAsia="zh-CN"/>
                    </w:rPr>
                    <w:t>定义变量的语句</w:t>
                  </w:r>
                </w:p>
                <w:p>
                  <w:pPr>
                    <w:spacing w:before="61"/>
                    <w:rPr>
                      <w:rFonts w:ascii="Consolas"/>
                      <w:sz w:val="20"/>
                      <w:lang w:eastAsia="zh-CN"/>
                    </w:rPr>
                  </w:pPr>
                  <w:r>
                    <w:rPr>
                      <w:rFonts w:ascii="Consolas"/>
                      <w:b/>
                      <w:sz w:val="20"/>
                      <w:lang w:eastAsia="zh-CN"/>
                    </w:rPr>
                    <w:t xml:space="preserve">var </w:t>
                  </w:r>
                  <w:r>
                    <w:rPr>
                      <w:rFonts w:ascii="Consolas"/>
                      <w:sz w:val="20"/>
                      <w:lang w:eastAsia="zh-CN"/>
                    </w:rPr>
                    <w:t>x =</w:t>
                  </w:r>
                  <w:r>
                    <w:rPr>
                      <w:rFonts w:ascii="Consolas"/>
                      <w:spacing w:val="-5"/>
                      <w:sz w:val="20"/>
                      <w:lang w:eastAsia="zh-CN"/>
                    </w:rPr>
                    <w:t xml:space="preserve"> </w:t>
                  </w:r>
                  <w:r>
                    <w:rPr>
                      <w:rFonts w:ascii="Consolas"/>
                      <w:sz w:val="20"/>
                      <w:lang w:eastAsia="zh-CN"/>
                    </w:rPr>
                    <w:t>2;</w:t>
                  </w:r>
                </w:p>
                <w:p>
                  <w:pPr>
                    <w:spacing w:before="78"/>
                    <w:rPr>
                      <w:rFonts w:ascii="Consolas"/>
                      <w:sz w:val="20"/>
                    </w:rPr>
                  </w:pPr>
                  <w:r>
                    <w:rPr>
                      <w:rFonts w:ascii="Consolas"/>
                      <w:b/>
                      <w:sz w:val="20"/>
                    </w:rPr>
                    <w:t xml:space="preserve">var </w:t>
                  </w:r>
                  <w:r>
                    <w:rPr>
                      <w:rFonts w:ascii="Consolas"/>
                      <w:sz w:val="20"/>
                    </w:rPr>
                    <w:t>y =</w:t>
                  </w:r>
                  <w:r>
                    <w:rPr>
                      <w:rFonts w:ascii="Consolas"/>
                      <w:spacing w:val="-5"/>
                      <w:sz w:val="20"/>
                    </w:rPr>
                    <w:t xml:space="preserve"> </w:t>
                  </w:r>
                  <w:r>
                    <w:rPr>
                      <w:rFonts w:ascii="Consolas"/>
                      <w:sz w:val="20"/>
                    </w:rPr>
                    <w:t>3;</w:t>
                  </w:r>
                </w:p>
                <w:p>
                  <w:pPr>
                    <w:spacing w:before="78"/>
                    <w:rPr>
                      <w:rFonts w:ascii="Consolas"/>
                      <w:sz w:val="20"/>
                    </w:rPr>
                  </w:pPr>
                  <w:r>
                    <w:rPr>
                      <w:rFonts w:ascii="Consolas"/>
                      <w:b/>
                      <w:sz w:val="20"/>
                    </w:rPr>
                    <w:t xml:space="preserve">var </w:t>
                  </w:r>
                  <w:r>
                    <w:rPr>
                      <w:rFonts w:ascii="Consolas"/>
                      <w:sz w:val="20"/>
                    </w:rPr>
                    <w:t>z = x + y;</w:t>
                  </w:r>
                </w:p>
                <w:p>
                  <w:pPr>
                    <w:spacing w:before="59"/>
                    <w:rPr>
                      <w:i/>
                      <w:sz w:val="21"/>
                      <w:lang w:eastAsia="zh-CN"/>
                    </w:rPr>
                  </w:pPr>
                  <w:r>
                    <w:rPr>
                      <w:rFonts w:ascii="Consolas" w:eastAsia="Consolas"/>
                      <w:i/>
                      <w:sz w:val="20"/>
                      <w:lang w:eastAsia="zh-CN"/>
                    </w:rPr>
                    <w:t xml:space="preserve">// </w:t>
                  </w:r>
                  <w:r>
                    <w:rPr>
                      <w:i/>
                      <w:spacing w:val="-58"/>
                      <w:sz w:val="21"/>
                      <w:lang w:eastAsia="zh-CN"/>
                    </w:rPr>
                    <w:t xml:space="preserve">代数的表达方式，在 </w:t>
                  </w:r>
                  <w:r>
                    <w:rPr>
                      <w:rFonts w:ascii="Consolas" w:eastAsia="Consolas"/>
                      <w:i/>
                      <w:sz w:val="20"/>
                      <w:lang w:eastAsia="zh-CN"/>
                    </w:rPr>
                    <w:t xml:space="preserve">JavaScript </w:t>
                  </w:r>
                  <w:r>
                    <w:rPr>
                      <w:i/>
                      <w:spacing w:val="-59"/>
                      <w:sz w:val="21"/>
                      <w:lang w:eastAsia="zh-CN"/>
                    </w:rPr>
                    <w:t>中，这些字母被称为变量。</w:t>
                  </w:r>
                </w:p>
                <w:p>
                  <w:pPr>
                    <w:spacing w:before="53"/>
                    <w:rPr>
                      <w:rFonts w:ascii="Consolas" w:eastAsia="Consolas"/>
                      <w:sz w:val="20"/>
                      <w:lang w:eastAsia="zh-CN"/>
                    </w:rPr>
                  </w:pPr>
                  <w:r>
                    <w:rPr>
                      <w:sz w:val="20"/>
                      <w:lang w:eastAsia="zh-CN"/>
                    </w:rPr>
                    <w:t xml:space="preserve">设 </w:t>
                  </w:r>
                  <w:r>
                    <w:rPr>
                      <w:rFonts w:ascii="Consolas" w:eastAsia="Consolas"/>
                      <w:sz w:val="20"/>
                      <w:lang w:eastAsia="zh-CN"/>
                    </w:rPr>
                    <w:t>x</w:t>
                  </w:r>
                  <w:r>
                    <w:rPr>
                      <w:rFonts w:ascii="Consolas" w:eastAsia="Consolas"/>
                      <w:spacing w:val="-1"/>
                      <w:sz w:val="20"/>
                      <w:lang w:eastAsia="zh-CN"/>
                    </w:rPr>
                    <w:t xml:space="preserve"> = </w:t>
                  </w:r>
                  <w:r>
                    <w:rPr>
                      <w:rFonts w:ascii="Consolas" w:eastAsia="Consolas"/>
                      <w:sz w:val="20"/>
                      <w:lang w:eastAsia="zh-CN"/>
                    </w:rPr>
                    <w:t>2</w:t>
                  </w:r>
                </w:p>
                <w:p>
                  <w:pPr>
                    <w:spacing w:before="56"/>
                    <w:rPr>
                      <w:rFonts w:ascii="Consolas" w:eastAsia="Consolas"/>
                      <w:sz w:val="20"/>
                    </w:rPr>
                  </w:pPr>
                  <w:r>
                    <w:rPr>
                      <w:sz w:val="20"/>
                    </w:rPr>
                    <w:t xml:space="preserve">设 </w:t>
                  </w:r>
                  <w:r>
                    <w:rPr>
                      <w:rFonts w:ascii="Consolas" w:eastAsia="Consolas"/>
                      <w:sz w:val="20"/>
                    </w:rPr>
                    <w:t>y</w:t>
                  </w:r>
                  <w:r>
                    <w:rPr>
                      <w:rFonts w:ascii="Consolas" w:eastAsia="Consolas"/>
                      <w:spacing w:val="-1"/>
                      <w:sz w:val="20"/>
                    </w:rPr>
                    <w:t xml:space="preserve"> = </w:t>
                  </w:r>
                  <w:r>
                    <w:rPr>
                      <w:rFonts w:ascii="Consolas" w:eastAsia="Consolas"/>
                      <w:sz w:val="20"/>
                    </w:rPr>
                    <w:t>3</w:t>
                  </w:r>
                </w:p>
                <w:p>
                  <w:pPr>
                    <w:spacing w:before="56"/>
                    <w:rPr>
                      <w:rFonts w:ascii="Consolas" w:eastAsia="Consolas"/>
                      <w:sz w:val="20"/>
                    </w:rPr>
                  </w:pPr>
                  <w:r>
                    <w:rPr>
                      <w:sz w:val="20"/>
                    </w:rPr>
                    <w:t xml:space="preserve">设 </w:t>
                  </w:r>
                  <w:r>
                    <w:rPr>
                      <w:rFonts w:ascii="Consolas" w:eastAsia="Consolas"/>
                      <w:sz w:val="20"/>
                    </w:rPr>
                    <w:t>z = x + y</w:t>
                  </w:r>
                </w:p>
                <w:p>
                  <w:pPr>
                    <w:spacing w:before="55"/>
                    <w:rPr>
                      <w:rFonts w:ascii="Consolas" w:eastAsia="Consolas"/>
                      <w:sz w:val="20"/>
                    </w:rPr>
                  </w:pPr>
                  <w:r>
                    <w:rPr>
                      <w:spacing w:val="-26"/>
                      <w:sz w:val="20"/>
                    </w:rPr>
                    <w:t xml:space="preserve">求 </w:t>
                  </w:r>
                  <w:r>
                    <w:rPr>
                      <w:rFonts w:ascii="Consolas" w:eastAsia="Consolas"/>
                      <w:sz w:val="20"/>
                    </w:rPr>
                    <w:t>z</w:t>
                  </w:r>
                  <w:r>
                    <w:rPr>
                      <w:rFonts w:ascii="Consolas" w:eastAsia="Consolas"/>
                      <w:spacing w:val="-61"/>
                      <w:sz w:val="20"/>
                    </w:rPr>
                    <w:t xml:space="preserve"> </w:t>
                  </w:r>
                  <w:r>
                    <w:rPr>
                      <w:sz w:val="20"/>
                    </w:rPr>
                    <w:t>的值</w:t>
                  </w:r>
                  <w:r>
                    <w:rPr>
                      <w:rFonts w:ascii="Consolas" w:eastAsia="Consolas"/>
                      <w:sz w:val="20"/>
                    </w:rPr>
                    <w:t>?</w:t>
                  </w:r>
                </w:p>
              </w:txbxContent>
            </v:textbox>
            <w10:wrap type="topAndBottom"/>
          </v:shape>
        </w:pict>
      </w:r>
    </w:p>
    <w:p>
      <w:pPr>
        <w:pStyle w:val="4"/>
        <w:numPr>
          <w:ilvl w:val="1"/>
          <w:numId w:val="6"/>
        </w:numPr>
        <w:spacing w:before="43"/>
        <w:ind w:left="120"/>
        <w:rPr>
          <w:rFonts w:ascii="Calibri"/>
          <w:shd w:val="clear" w:color="auto" w:fill="D9D9D9"/>
          <w:lang w:eastAsia="zh-CN"/>
        </w:rPr>
      </w:pPr>
      <w:r>
        <w:rPr>
          <w:rFonts w:hint="eastAsia" w:ascii="Calibri" w:eastAsia="Calibri"/>
          <w:lang w:eastAsia="zh-CN"/>
        </w:rPr>
        <w:t>一次声明多个变量，使用逗号隔开，可以赋值，也可以不赋值</w:t>
      </w:r>
    </w:p>
    <w:p>
      <w:pPr>
        <w:pStyle w:val="4"/>
        <w:numPr>
          <w:ilvl w:val="1"/>
          <w:numId w:val="6"/>
        </w:numPr>
        <w:spacing w:before="43"/>
        <w:ind w:left="120"/>
        <w:rPr>
          <w:rFonts w:ascii="Calibri" w:eastAsia="Calibri"/>
          <w:lang w:eastAsia="zh-CN"/>
        </w:rPr>
      </w:pPr>
      <w:r>
        <w:pict>
          <v:shape id="_x0000_s1061" o:spid="_x0000_s1061" o:spt="202" type="#_x0000_t202" style="position:absolute;left:0pt;margin-left:82.45pt;margin-top:1pt;height:37.45pt;width:415.3pt;mso-position-horizontal-relative:page;mso-wrap-distance-bottom:0pt;mso-wrap-distance-top:0pt;z-index:-251680768;mso-width-relative:page;mso-height-relative:page;" fillcolor="#F7F7F7" filled="t" stroked="f" coordsize="21600,21600">
            <v:path/>
            <v:fill on="t" focussize="0,0"/>
            <v:stroke on="f" joinstyle="miter"/>
            <v:imagedata o:title=""/>
            <o:lock v:ext="edit"/>
            <v:textbox inset="0mm,0mm,0mm,0mm">
              <w:txbxContent>
                <w:p>
                  <w:pPr>
                    <w:spacing w:before="19"/>
                    <w:rPr>
                      <w:i/>
                      <w:sz w:val="21"/>
                    </w:rPr>
                  </w:pPr>
                  <w:r>
                    <w:rPr>
                      <w:rFonts w:ascii="Consolas" w:eastAsia="Consolas"/>
                      <w:i/>
                      <w:sz w:val="20"/>
                    </w:rPr>
                    <w:t>//</w:t>
                  </w:r>
                  <w:r>
                    <w:rPr>
                      <w:rFonts w:hint="eastAsia" w:ascii="Consolas"/>
                      <w:i/>
                      <w:sz w:val="20"/>
                      <w:lang w:eastAsia="zh-CN"/>
                    </w:rPr>
                    <w:t xml:space="preserve"> </w:t>
                  </w:r>
                  <w:r>
                    <w:rPr>
                      <w:rFonts w:hint="eastAsia" w:ascii="Consolas"/>
                      <w:iCs/>
                      <w:sz w:val="20"/>
                      <w:lang w:eastAsia="zh-CN"/>
                    </w:rPr>
                    <w:t>一次声明多个变量</w:t>
                  </w:r>
                </w:p>
                <w:p>
                  <w:pPr>
                    <w:spacing w:before="2"/>
                    <w:rPr>
                      <w:rFonts w:ascii="Consolas"/>
                      <w:sz w:val="20"/>
                    </w:rPr>
                  </w:pPr>
                  <w:r>
                    <w:rPr>
                      <w:rFonts w:hint="eastAsia" w:ascii="Consolas"/>
                      <w:w w:val="99"/>
                      <w:sz w:val="20"/>
                      <w:lang w:eastAsia="zh-CN"/>
                    </w:rPr>
                    <w:t xml:space="preserve">var name = </w:t>
                  </w:r>
                  <w:r>
                    <w:rPr>
                      <w:rFonts w:ascii="Consolas"/>
                      <w:w w:val="99"/>
                      <w:sz w:val="20"/>
                      <w:lang w:eastAsia="zh-CN"/>
                    </w:rPr>
                    <w:t>“</w:t>
                  </w:r>
                  <w:r>
                    <w:rPr>
                      <w:rFonts w:hint="eastAsia" w:ascii="Consolas"/>
                      <w:w w:val="99"/>
                      <w:sz w:val="20"/>
                      <w:lang w:eastAsia="zh-CN"/>
                    </w:rPr>
                    <w:t>张三</w:t>
                  </w:r>
                  <w:r>
                    <w:rPr>
                      <w:rFonts w:ascii="Consolas"/>
                      <w:w w:val="99"/>
                      <w:sz w:val="20"/>
                      <w:lang w:eastAsia="zh-CN"/>
                    </w:rPr>
                    <w:t>”</w:t>
                  </w:r>
                  <w:r>
                    <w:rPr>
                      <w:rFonts w:hint="eastAsia" w:ascii="Consolas"/>
                      <w:w w:val="99"/>
                      <w:sz w:val="20"/>
                      <w:lang w:eastAsia="zh-CN"/>
                    </w:rPr>
                    <w:t xml:space="preserve">,age = 18,sex = </w:t>
                  </w:r>
                  <w:r>
                    <w:rPr>
                      <w:rFonts w:ascii="Consolas"/>
                      <w:w w:val="99"/>
                      <w:sz w:val="20"/>
                      <w:lang w:eastAsia="zh-CN"/>
                    </w:rPr>
                    <w:t>“</w:t>
                  </w:r>
                  <w:r>
                    <w:rPr>
                      <w:rFonts w:hint="eastAsia" w:ascii="Consolas"/>
                      <w:w w:val="99"/>
                      <w:sz w:val="20"/>
                      <w:lang w:eastAsia="zh-CN"/>
                    </w:rPr>
                    <w:t>男</w:t>
                  </w:r>
                  <w:r>
                    <w:rPr>
                      <w:rFonts w:ascii="Consolas"/>
                      <w:w w:val="99"/>
                      <w:sz w:val="20"/>
                      <w:lang w:eastAsia="zh-CN"/>
                    </w:rPr>
                    <w:t>”</w:t>
                  </w:r>
                  <w:r>
                    <w:rPr>
                      <w:rFonts w:hint="eastAsia" w:ascii="Consolas"/>
                      <w:w w:val="99"/>
                      <w:sz w:val="20"/>
                      <w:lang w:eastAsia="zh-CN"/>
                    </w:rPr>
                    <w:t>,salary = null,marry;</w:t>
                  </w:r>
                </w:p>
              </w:txbxContent>
            </v:textbox>
            <w10:wrap type="topAndBottom"/>
          </v:shape>
        </w:pict>
      </w:r>
      <w:r>
        <w:rPr>
          <w:rFonts w:hint="eastAsia" w:ascii="Calibri" w:eastAsia="Calibri"/>
          <w:lang w:eastAsia="zh-CN"/>
        </w:rPr>
        <w:t>标识符：常量名称、变量名称、参数名称、函数名称、属性名称</w:t>
      </w:r>
    </w:p>
    <w:p>
      <w:pPr>
        <w:pStyle w:val="4"/>
        <w:spacing w:before="43"/>
        <w:ind w:left="120"/>
        <w:rPr>
          <w:rFonts w:ascii="Calibri" w:eastAsia="Calibri"/>
          <w:lang w:eastAsia="zh-CN"/>
        </w:rPr>
      </w:pPr>
      <w:r>
        <w:rPr>
          <w:rFonts w:ascii="Calibri" w:eastAsia="Calibri"/>
          <w:lang w:eastAsia="zh-CN"/>
        </w:rPr>
        <w:pict>
          <v:shape id="_x0000_s1062" o:spid="_x0000_s1062" o:spt="202" type="#_x0000_t202" style="position:absolute;left:0pt;margin-left:80.6pt;margin-top:6.1pt;height:91.1pt;width:415.3pt;mso-position-horizontal-relative:page;mso-wrap-distance-bottom:0pt;mso-wrap-distance-top:0pt;z-index:251642880;mso-width-relative:page;mso-height-relative:page;" fillcolor="#F7F7F7" filled="t" stroked="f" coordsize="21600,21600">
            <v:path/>
            <v:fill on="t" focussize="0,0"/>
            <v:stroke on="f" joinstyle="miter"/>
            <v:imagedata o:title=""/>
            <o:lock v:ext="edit"/>
            <v:textbox inset="0mm,0mm,0mm,0mm">
              <w:txbxContent>
                <w:p>
                  <w:pPr>
                    <w:spacing w:before="19"/>
                    <w:rPr>
                      <w:rFonts w:ascii="Consolas"/>
                      <w:i/>
                      <w:sz w:val="20"/>
                      <w:lang w:eastAsia="zh-CN"/>
                    </w:rPr>
                  </w:pPr>
                  <w:r>
                    <w:rPr>
                      <w:rFonts w:ascii="Consolas" w:eastAsia="Consolas"/>
                      <w:i/>
                      <w:sz w:val="20"/>
                    </w:rPr>
                    <w:t>//</w:t>
                  </w:r>
                  <w:r>
                    <w:rPr>
                      <w:rFonts w:hint="eastAsia" w:ascii="Consolas"/>
                      <w:i/>
                      <w:sz w:val="20"/>
                      <w:lang w:eastAsia="zh-CN"/>
                    </w:rPr>
                    <w:t xml:space="preserve"> </w:t>
                  </w:r>
                  <w:r>
                    <w:rPr>
                      <w:rFonts w:hint="eastAsia" w:ascii="Consolas"/>
                      <w:iCs/>
                      <w:sz w:val="20"/>
                      <w:lang w:eastAsia="zh-CN"/>
                    </w:rPr>
                    <w:t>标识符的命名规则</w:t>
                  </w:r>
                </w:p>
                <w:p>
                  <w:pPr>
                    <w:spacing w:before="19"/>
                    <w:rPr>
                      <w:rFonts w:ascii="Consolas"/>
                      <w:i/>
                      <w:sz w:val="20"/>
                      <w:lang w:eastAsia="zh-CN"/>
                    </w:rPr>
                  </w:pPr>
                  <w:r>
                    <w:rPr>
                      <w:rFonts w:hint="eastAsia" w:ascii="Consolas"/>
                      <w:i/>
                      <w:sz w:val="20"/>
                      <w:lang w:eastAsia="zh-CN"/>
                    </w:rPr>
                    <w:t>/*</w:t>
                  </w:r>
                </w:p>
                <w:p>
                  <w:pPr>
                    <w:numPr>
                      <w:ilvl w:val="0"/>
                      <w:numId w:val="7"/>
                    </w:numPr>
                    <w:spacing w:before="2"/>
                    <w:ind w:left="330" w:leftChars="150"/>
                    <w:rPr>
                      <w:rFonts w:ascii="Consolas"/>
                      <w:w w:val="99"/>
                      <w:sz w:val="20"/>
                      <w:lang w:eastAsia="zh-CN"/>
                    </w:rPr>
                  </w:pPr>
                  <w:r>
                    <w:rPr>
                      <w:rFonts w:hint="eastAsia" w:ascii="Consolas"/>
                      <w:w w:val="99"/>
                      <w:sz w:val="20"/>
                      <w:lang w:eastAsia="zh-CN"/>
                    </w:rPr>
                    <w:t>不能以数字开头</w:t>
                  </w:r>
                </w:p>
                <w:p>
                  <w:pPr>
                    <w:numPr>
                      <w:ilvl w:val="0"/>
                      <w:numId w:val="7"/>
                    </w:numPr>
                    <w:spacing w:before="2"/>
                    <w:ind w:left="330" w:leftChars="150"/>
                    <w:rPr>
                      <w:rFonts w:ascii="Consolas"/>
                      <w:w w:val="99"/>
                      <w:sz w:val="20"/>
                      <w:lang w:eastAsia="zh-CN"/>
                    </w:rPr>
                  </w:pPr>
                  <w:r>
                    <w:rPr>
                      <w:rFonts w:hint="eastAsia" w:ascii="Consolas"/>
                      <w:w w:val="99"/>
                      <w:sz w:val="20"/>
                      <w:lang w:eastAsia="zh-CN"/>
                    </w:rPr>
                    <w:t>不能出现除$和下划线之外的其它符号</w:t>
                  </w:r>
                </w:p>
                <w:p>
                  <w:pPr>
                    <w:numPr>
                      <w:ilvl w:val="0"/>
                      <w:numId w:val="7"/>
                    </w:numPr>
                    <w:spacing w:before="2"/>
                    <w:ind w:left="330" w:leftChars="150"/>
                    <w:rPr>
                      <w:rFonts w:ascii="Consolas"/>
                      <w:w w:val="99"/>
                      <w:sz w:val="20"/>
                      <w:lang w:eastAsia="zh-CN"/>
                    </w:rPr>
                  </w:pPr>
                  <w:r>
                    <w:rPr>
                      <w:rFonts w:hint="eastAsia" w:ascii="Consolas"/>
                      <w:w w:val="99"/>
                      <w:sz w:val="20"/>
                      <w:lang w:eastAsia="zh-CN"/>
                    </w:rPr>
                    <w:t>关键字不能作为标识符使用，保留字不建议作为标识符使用（建议：最好不要使用保留字）</w:t>
                  </w:r>
                </w:p>
                <w:p>
                  <w:pPr>
                    <w:spacing w:before="2"/>
                    <w:rPr>
                      <w:rFonts w:ascii="Consolas"/>
                      <w:w w:val="99"/>
                      <w:sz w:val="20"/>
                      <w:lang w:eastAsia="zh-CN"/>
                    </w:rPr>
                  </w:pPr>
                  <w:r>
                    <w:rPr>
                      <w:rFonts w:hint="eastAsia" w:ascii="Consolas"/>
                      <w:w w:val="99"/>
                      <w:sz w:val="20"/>
                      <w:lang w:eastAsia="zh-CN"/>
                    </w:rPr>
                    <w:t>*/</w:t>
                  </w:r>
                </w:p>
                <w:p>
                  <w:pPr>
                    <w:spacing w:before="2"/>
                    <w:rPr>
                      <w:rFonts w:ascii="Consolas"/>
                      <w:w w:val="99"/>
                      <w:sz w:val="20"/>
                      <w:lang w:eastAsia="zh-CN"/>
                    </w:rPr>
                  </w:pPr>
                </w:p>
                <w:p>
                  <w:pPr>
                    <w:spacing w:before="2"/>
                    <w:rPr>
                      <w:rFonts w:ascii="Consolas"/>
                      <w:sz w:val="20"/>
                      <w:lang w:eastAsia="zh-CN"/>
                    </w:rPr>
                  </w:pPr>
                </w:p>
              </w:txbxContent>
            </v:textbox>
            <w10:wrap type="topAndBottom"/>
          </v:shape>
        </w:pict>
      </w:r>
    </w:p>
    <w:p>
      <w:pPr>
        <w:pStyle w:val="4"/>
        <w:numPr>
          <w:ilvl w:val="1"/>
          <w:numId w:val="6"/>
        </w:numPr>
        <w:spacing w:before="43"/>
        <w:ind w:left="120"/>
        <w:rPr>
          <w:rFonts w:ascii="Calibri" w:eastAsia="Calibri"/>
          <w:lang w:eastAsia="zh-CN"/>
        </w:rPr>
      </w:pPr>
      <w:r>
        <w:rPr>
          <w:rFonts w:hint="eastAsia" w:ascii="Calibri" w:eastAsia="Calibri"/>
          <w:lang w:eastAsia="zh-CN"/>
        </w:rPr>
        <w:t>关键字和保留字</w:t>
      </w:r>
    </w:p>
    <w:p>
      <w:pPr>
        <w:pStyle w:val="4"/>
        <w:spacing w:before="43"/>
        <w:rPr>
          <w:rFonts w:ascii="Calibri" w:eastAsia="Calibri"/>
          <w:lang w:eastAsia="zh-CN"/>
        </w:rPr>
      </w:pPr>
      <w:bookmarkStart w:id="0" w:name="_GoBack"/>
      <w:bookmarkEnd w:id="0"/>
      <w:r>
        <w:rPr>
          <w:rFonts w:ascii="Calibri" w:eastAsia="Calibri"/>
          <w:lang w:eastAsia="zh-CN"/>
        </w:rPr>
        <w:pict>
          <v:shape id="_x0000_s1063" o:spid="_x0000_s1063" o:spt="202" type="#_x0000_t202" style="position:absolute;left:0pt;margin-left:79.95pt;margin-top:7.4pt;height:73.1pt;width:415.3pt;mso-position-horizontal-relative:page;mso-wrap-distance-bottom:0pt;mso-wrap-distance-top:0pt;z-index:-251675648;mso-width-relative:page;mso-height-relative:page;" fillcolor="#F7F7F7" filled="t" stroked="f" coordsize="21600,21600">
            <v:path/>
            <v:fill on="t" focussize="0,0"/>
            <v:stroke on="f" joinstyle="miter"/>
            <v:imagedata o:title=""/>
            <o:lock v:ext="edit"/>
            <v:textbox inset="0mm,0mm,0mm,0mm">
              <w:txbxContent>
                <w:p>
                  <w:pPr>
                    <w:spacing w:before="19"/>
                    <w:rPr>
                      <w:rFonts w:ascii="Consolas"/>
                      <w:i/>
                      <w:sz w:val="20"/>
                      <w:lang w:eastAsia="zh-CN"/>
                    </w:rPr>
                  </w:pPr>
                  <w:r>
                    <w:rPr>
                      <w:rFonts w:ascii="Consolas" w:eastAsia="Consolas"/>
                      <w:i/>
                      <w:sz w:val="20"/>
                    </w:rPr>
                    <w:t>//</w:t>
                  </w:r>
                  <w:r>
                    <w:rPr>
                      <w:rFonts w:hint="eastAsia" w:ascii="Consolas"/>
                      <w:i/>
                      <w:sz w:val="20"/>
                      <w:lang w:eastAsia="zh-CN"/>
                    </w:rPr>
                    <w:t xml:space="preserve"> </w:t>
                  </w:r>
                  <w:r>
                    <w:rPr>
                      <w:rFonts w:hint="eastAsia" w:ascii="Consolas"/>
                      <w:iCs/>
                      <w:sz w:val="20"/>
                      <w:lang w:eastAsia="zh-CN"/>
                    </w:rPr>
                    <w:t>关键字:</w:t>
                  </w:r>
                </w:p>
                <w:p>
                  <w:pPr>
                    <w:spacing w:before="2"/>
                    <w:ind w:left="800" w:hanging="800" w:hangingChars="400"/>
                    <w:rPr>
                      <w:rFonts w:ascii="Consolas"/>
                      <w:i/>
                      <w:sz w:val="20"/>
                      <w:lang w:eastAsia="zh-CN"/>
                    </w:rPr>
                  </w:pPr>
                  <w:r>
                    <w:rPr>
                      <w:rFonts w:hint="eastAsia" w:ascii="Consolas"/>
                      <w:i/>
                      <w:sz w:val="20"/>
                      <w:lang w:eastAsia="zh-CN"/>
                    </w:rPr>
                    <w:t>/*</w:t>
                  </w:r>
                </w:p>
                <w:p>
                  <w:pPr>
                    <w:spacing w:before="2"/>
                    <w:ind w:left="788" w:hanging="792" w:hangingChars="400"/>
                    <w:rPr>
                      <w:rFonts w:ascii="Consolas"/>
                      <w:w w:val="99"/>
                      <w:sz w:val="20"/>
                      <w:lang w:eastAsia="zh-CN"/>
                    </w:rPr>
                  </w:pPr>
                  <w:r>
                    <w:rPr>
                      <w:rFonts w:hint="eastAsia" w:ascii="Consolas"/>
                      <w:w w:val="99"/>
                      <w:sz w:val="20"/>
                      <w:lang w:eastAsia="zh-CN"/>
                    </w:rPr>
                    <w:t>break   do     instanceof   typeof  case   else   new      var  finally</w:t>
                  </w:r>
                </w:p>
                <w:p>
                  <w:pPr>
                    <w:spacing w:before="2"/>
                    <w:ind w:left="788" w:hanging="792" w:hangingChars="400"/>
                    <w:rPr>
                      <w:rFonts w:ascii="Consolas"/>
                      <w:w w:val="99"/>
                      <w:sz w:val="20"/>
                      <w:lang w:eastAsia="zh-CN"/>
                    </w:rPr>
                  </w:pPr>
                  <w:r>
                    <w:rPr>
                      <w:rFonts w:hint="eastAsia" w:ascii="Consolas"/>
                      <w:w w:val="99"/>
                      <w:sz w:val="20"/>
                      <w:lang w:eastAsia="zh-CN"/>
                    </w:rPr>
                    <w:t>return  void   continue     for     switch while  function this with</w:t>
                  </w:r>
                </w:p>
                <w:p>
                  <w:pPr>
                    <w:spacing w:before="2"/>
                    <w:ind w:left="788" w:hanging="792" w:hangingChars="400"/>
                    <w:rPr>
                      <w:rFonts w:ascii="Consolas"/>
                      <w:w w:val="99"/>
                      <w:sz w:val="20"/>
                      <w:lang w:eastAsia="zh-CN"/>
                    </w:rPr>
                  </w:pPr>
                  <w:r>
                    <w:rPr>
                      <w:rFonts w:hint="eastAsia" w:ascii="Consolas"/>
                      <w:w w:val="99"/>
                      <w:sz w:val="20"/>
                      <w:lang w:val="en-US" w:eastAsia="zh-CN"/>
                    </w:rPr>
                    <w:t>d</w:t>
                  </w:r>
                  <w:r>
                    <w:rPr>
                      <w:rFonts w:hint="eastAsia" w:ascii="Consolas"/>
                      <w:w w:val="99"/>
                      <w:sz w:val="20"/>
                      <w:lang w:eastAsia="zh-CN"/>
                    </w:rPr>
                    <w:t xml:space="preserve">efault if     throw        delete </w:t>
                  </w:r>
                </w:p>
                <w:p>
                  <w:pPr>
                    <w:spacing w:before="2"/>
                    <w:rPr>
                      <w:rFonts w:ascii="Consolas"/>
                      <w:w w:val="99"/>
                      <w:sz w:val="20"/>
                      <w:lang w:eastAsia="zh-CN"/>
                    </w:rPr>
                  </w:pPr>
                  <w:r>
                    <w:rPr>
                      <w:rFonts w:hint="eastAsia" w:ascii="Consolas"/>
                      <w:w w:val="99"/>
                      <w:sz w:val="20"/>
                      <w:lang w:eastAsia="zh-CN"/>
                    </w:rPr>
                    <w:t>*/</w:t>
                  </w:r>
                </w:p>
                <w:p>
                  <w:pPr>
                    <w:spacing w:before="2"/>
                    <w:rPr>
                      <w:rFonts w:ascii="Consolas"/>
                      <w:w w:val="99"/>
                      <w:sz w:val="20"/>
                      <w:lang w:eastAsia="zh-CN"/>
                    </w:rPr>
                  </w:pPr>
                </w:p>
                <w:p>
                  <w:pPr>
                    <w:spacing w:before="2"/>
                    <w:rPr>
                      <w:rFonts w:ascii="Consolas"/>
                      <w:sz w:val="20"/>
                      <w:lang w:eastAsia="zh-CN"/>
                    </w:rPr>
                  </w:pPr>
                </w:p>
              </w:txbxContent>
            </v:textbox>
            <w10:wrap type="topAndBottom"/>
          </v:shape>
        </w:pict>
      </w:r>
    </w:p>
    <w:p>
      <w:pPr>
        <w:pStyle w:val="4"/>
        <w:spacing w:before="43"/>
        <w:ind w:left="120"/>
        <w:rPr>
          <w:rFonts w:ascii="Calibri" w:eastAsia="Calibri"/>
          <w:lang w:eastAsia="zh-CN"/>
        </w:rPr>
      </w:pPr>
      <w:r>
        <w:rPr>
          <w:rFonts w:hint="eastAsia" w:ascii="Calibri" w:eastAsia="Calibri"/>
          <w:lang w:eastAsia="zh-CN"/>
        </w:rPr>
        <w:t>还有一些目前在js中没有任何特殊用途，但将来很有可能作为关键字的保留字</w:t>
      </w:r>
    </w:p>
    <w:p>
      <w:pPr>
        <w:pStyle w:val="4"/>
        <w:spacing w:before="43"/>
        <w:ind w:left="120"/>
        <w:rPr>
          <w:rFonts w:ascii="Calibri" w:eastAsia="Calibri"/>
          <w:lang w:eastAsia="zh-CN"/>
        </w:rPr>
      </w:pPr>
      <w:r>
        <w:rPr>
          <w:rFonts w:ascii="Calibri" w:eastAsia="Calibri"/>
          <w:lang w:eastAsia="zh-CN"/>
        </w:rPr>
        <w:pict>
          <v:shape id="_x0000_s1064" o:spid="_x0000_s1064" o:spt="202" type="#_x0000_t202" style="position:absolute;left:0pt;margin-left:82.65pt;margin-top:9.35pt;height:96.85pt;width:415.3pt;mso-position-horizontal-relative:page;mso-wrap-distance-bottom:0pt;mso-wrap-distance-top:0pt;z-index:251658240;mso-width-relative:page;mso-height-relative:page;" fillcolor="#F7F7F7" filled="t" stroked="f" coordsize="21600,21600">
            <v:path/>
            <v:fill on="t" focussize="0,0"/>
            <v:stroke on="f" joinstyle="miter"/>
            <v:imagedata o:title=""/>
            <o:lock v:ext="edit"/>
            <v:textbox inset="0mm,0mm,0mm,0mm">
              <w:txbxContent>
                <w:p>
                  <w:pPr>
                    <w:spacing w:before="19"/>
                    <w:rPr>
                      <w:rFonts w:ascii="Consolas"/>
                      <w:i/>
                      <w:sz w:val="20"/>
                      <w:lang w:eastAsia="zh-CN"/>
                    </w:rPr>
                  </w:pPr>
                  <w:r>
                    <w:rPr>
                      <w:rFonts w:ascii="Consolas" w:eastAsia="Consolas"/>
                      <w:i/>
                      <w:sz w:val="20"/>
                    </w:rPr>
                    <w:t>//</w:t>
                  </w:r>
                  <w:r>
                    <w:rPr>
                      <w:rFonts w:hint="eastAsia" w:ascii="Consolas"/>
                      <w:i/>
                      <w:sz w:val="20"/>
                      <w:lang w:eastAsia="zh-CN"/>
                    </w:rPr>
                    <w:t xml:space="preserve"> </w:t>
                  </w:r>
                  <w:r>
                    <w:rPr>
                      <w:rFonts w:hint="eastAsia" w:ascii="Consolas"/>
                      <w:iCs/>
                      <w:sz w:val="20"/>
                      <w:lang w:eastAsia="zh-CN"/>
                    </w:rPr>
                    <w:t>保留字:</w:t>
                  </w:r>
                </w:p>
                <w:p>
                  <w:pPr>
                    <w:spacing w:before="2"/>
                    <w:ind w:left="800" w:hanging="800" w:hangingChars="400"/>
                    <w:rPr>
                      <w:rFonts w:ascii="Consolas"/>
                      <w:i/>
                      <w:sz w:val="20"/>
                      <w:lang w:eastAsia="zh-CN"/>
                    </w:rPr>
                  </w:pPr>
                  <w:r>
                    <w:rPr>
                      <w:rFonts w:hint="eastAsia" w:ascii="Consolas"/>
                      <w:i/>
                      <w:sz w:val="20"/>
                      <w:lang w:eastAsia="zh-CN"/>
                    </w:rPr>
                    <w:t>/*</w:t>
                  </w:r>
                </w:p>
                <w:p>
                  <w:pPr>
                    <w:spacing w:before="2"/>
                    <w:ind w:left="788" w:hanging="792" w:hangingChars="400"/>
                    <w:rPr>
                      <w:rFonts w:ascii="Consolas"/>
                      <w:w w:val="99"/>
                      <w:sz w:val="20"/>
                      <w:lang w:eastAsia="zh-CN"/>
                    </w:rPr>
                  </w:pPr>
                  <w:r>
                    <w:rPr>
                      <w:rFonts w:hint="eastAsia" w:ascii="Consolas"/>
                      <w:w w:val="99"/>
                      <w:sz w:val="20"/>
                      <w:lang w:eastAsia="zh-CN"/>
                    </w:rPr>
                    <w:t>abstract enum   int   short  boolean  export  interface  staic  byte</w:t>
                  </w:r>
                </w:p>
                <w:p>
                  <w:pPr>
                    <w:spacing w:before="2"/>
                    <w:ind w:left="788" w:hanging="792" w:hangingChars="400"/>
                    <w:rPr>
                      <w:rFonts w:ascii="Consolas"/>
                      <w:w w:val="99"/>
                      <w:sz w:val="20"/>
                      <w:lang w:eastAsia="zh-CN"/>
                    </w:rPr>
                  </w:pPr>
                  <w:r>
                    <w:rPr>
                      <w:rFonts w:hint="eastAsia" w:ascii="Consolas"/>
                      <w:w w:val="99"/>
                      <w:sz w:val="20"/>
                      <w:lang w:eastAsia="zh-CN"/>
                    </w:rPr>
                    <w:t>extends  long   super char   final    native  sunchronized class float</w:t>
                  </w:r>
                </w:p>
                <w:p>
                  <w:pPr>
                    <w:spacing w:before="2"/>
                    <w:rPr>
                      <w:rFonts w:ascii="Consolas"/>
                      <w:w w:val="99"/>
                      <w:sz w:val="20"/>
                      <w:lang w:eastAsia="zh-CN"/>
                    </w:rPr>
                  </w:pPr>
                  <w:r>
                    <w:rPr>
                      <w:rFonts w:hint="eastAsia" w:ascii="Consolas"/>
                      <w:w w:val="99"/>
                      <w:sz w:val="20"/>
                      <w:lang w:eastAsia="zh-CN"/>
                    </w:rPr>
                    <w:t>public   package throws const goto  private transient  debugger inplements</w:t>
                  </w:r>
                </w:p>
                <w:p>
                  <w:pPr>
                    <w:spacing w:before="2"/>
                    <w:ind w:left="788" w:hanging="792" w:hangingChars="400"/>
                    <w:rPr>
                      <w:rFonts w:ascii="Consolas"/>
                      <w:w w:val="99"/>
                      <w:sz w:val="20"/>
                      <w:lang w:eastAsia="zh-CN"/>
                    </w:rPr>
                  </w:pPr>
                  <w:r>
                    <w:rPr>
                      <w:rFonts w:hint="eastAsia" w:ascii="Consolas"/>
                      <w:w w:val="99"/>
                      <w:sz w:val="20"/>
                      <w:lang w:eastAsia="zh-CN"/>
                    </w:rPr>
                    <w:t xml:space="preserve">protected volatile double import </w:t>
                  </w:r>
                </w:p>
                <w:p>
                  <w:pPr>
                    <w:spacing w:before="2"/>
                    <w:rPr>
                      <w:rFonts w:ascii="Consolas"/>
                      <w:w w:val="99"/>
                      <w:sz w:val="20"/>
                      <w:lang w:eastAsia="zh-CN"/>
                    </w:rPr>
                  </w:pPr>
                  <w:r>
                    <w:rPr>
                      <w:rFonts w:hint="eastAsia" w:ascii="Consolas"/>
                      <w:w w:val="99"/>
                      <w:sz w:val="20"/>
                      <w:lang w:eastAsia="zh-CN"/>
                    </w:rPr>
                    <w:t>*/</w:t>
                  </w:r>
                </w:p>
                <w:p>
                  <w:pPr>
                    <w:spacing w:before="2"/>
                    <w:rPr>
                      <w:rFonts w:ascii="Consolas"/>
                      <w:w w:val="99"/>
                      <w:sz w:val="20"/>
                      <w:lang w:eastAsia="zh-CN"/>
                    </w:rPr>
                  </w:pPr>
                </w:p>
                <w:p>
                  <w:pPr>
                    <w:spacing w:before="2"/>
                    <w:rPr>
                      <w:rFonts w:ascii="Consolas"/>
                      <w:sz w:val="20"/>
                      <w:lang w:eastAsia="zh-CN"/>
                    </w:rPr>
                  </w:pPr>
                </w:p>
              </w:txbxContent>
            </v:textbox>
            <w10:wrap type="topAndBottom"/>
          </v:shape>
        </w:pict>
      </w:r>
    </w:p>
    <w:p>
      <w:pPr>
        <w:pStyle w:val="2"/>
        <w:tabs>
          <w:tab w:val="left" w:pos="539"/>
        </w:tabs>
        <w:rPr>
          <w:rFonts w:ascii="宋体" w:eastAsia="宋体"/>
          <w:lang w:eastAsia="zh-CN"/>
        </w:rPr>
      </w:pPr>
      <w:r>
        <w:rPr>
          <w:rFonts w:hint="eastAsia" w:ascii="宋体" w:eastAsia="宋体"/>
          <w:lang w:eastAsia="zh-CN"/>
        </w:rPr>
        <w:t>二</w:t>
      </w:r>
      <w:r>
        <w:rPr>
          <w:rFonts w:hint="eastAsia" w:ascii="宋体" w:eastAsia="宋体"/>
          <w:lang w:eastAsia="zh-CN"/>
        </w:rPr>
        <w:tab/>
      </w:r>
      <w:r>
        <w:rPr>
          <w:lang w:eastAsia="zh-CN"/>
        </w:rPr>
        <w:t>Javascript</w:t>
      </w:r>
      <w:r>
        <w:rPr>
          <w:spacing w:val="3"/>
          <w:lang w:eastAsia="zh-CN"/>
        </w:rPr>
        <w:t xml:space="preserve"> </w:t>
      </w:r>
      <w:r>
        <w:rPr>
          <w:rFonts w:hint="eastAsia" w:ascii="宋体" w:eastAsia="宋体"/>
          <w:lang w:eastAsia="zh-CN"/>
        </w:rPr>
        <w:t>语句</w:t>
      </w:r>
    </w:p>
    <w:p>
      <w:pPr>
        <w:pStyle w:val="4"/>
        <w:spacing w:before="43"/>
        <w:ind w:left="120"/>
        <w:rPr>
          <w:lang w:eastAsia="zh-CN"/>
        </w:rPr>
      </w:pPr>
      <w:r>
        <w:rPr>
          <w:rFonts w:ascii="Calibri" w:eastAsia="Calibri"/>
          <w:lang w:eastAsia="zh-CN"/>
        </w:rPr>
        <w:t xml:space="preserve">Javascript </w:t>
      </w:r>
      <w:r>
        <w:rPr>
          <w:lang w:eastAsia="zh-CN"/>
        </w:rPr>
        <w:t>语句</w:t>
      </w:r>
    </w:p>
    <w:p>
      <w:pPr>
        <w:pStyle w:val="4"/>
        <w:spacing w:before="43"/>
        <w:ind w:left="120"/>
        <w:rPr>
          <w:lang w:eastAsia="zh-CN"/>
        </w:rPr>
      </w:pPr>
      <w:r>
        <w:rPr>
          <w:rFonts w:ascii="Calibri" w:eastAsia="Calibri"/>
          <w:lang w:eastAsia="zh-CN"/>
        </w:rPr>
        <w:t xml:space="preserve">Javascript </w:t>
      </w:r>
      <w:r>
        <w:rPr>
          <w:lang w:eastAsia="zh-CN"/>
        </w:rPr>
        <w:t>语句向浏览器发出的命令。语句的作用是告诉浏览器该做什么。</w:t>
      </w:r>
    </w:p>
    <w:p>
      <w:pPr>
        <w:pStyle w:val="4"/>
        <w:spacing w:before="43"/>
        <w:ind w:left="120"/>
        <w:rPr>
          <w:lang w:eastAsia="zh-CN"/>
        </w:rPr>
      </w:pPr>
      <w:r>
        <w:rPr>
          <w:rFonts w:ascii="Calibri" w:eastAsia="Calibri"/>
          <w:lang w:eastAsia="zh-CN"/>
        </w:rPr>
        <w:t xml:space="preserve">Javascript </w:t>
      </w:r>
      <w:r>
        <w:rPr>
          <w:lang w:eastAsia="zh-CN"/>
        </w:rPr>
        <w:t>语句使用分号作为一条语句的结束符号。</w:t>
      </w:r>
    </w:p>
    <w:p>
      <w:pPr>
        <w:pStyle w:val="4"/>
        <w:spacing w:before="43" w:line="278" w:lineRule="auto"/>
        <w:ind w:left="120" w:right="1700"/>
        <w:rPr>
          <w:lang w:eastAsia="zh-CN"/>
        </w:rPr>
      </w:pPr>
      <w:r>
        <w:rPr>
          <w:spacing w:val="-6"/>
          <w:w w:val="95"/>
          <w:lang w:eastAsia="zh-CN"/>
        </w:rPr>
        <w:t>通常我们在每条可执行的语句结尾添加分号。</w:t>
      </w:r>
      <w:r>
        <w:rPr>
          <w:w w:val="95"/>
          <w:lang w:eastAsia="zh-CN"/>
        </w:rPr>
        <w:t xml:space="preserve">（分号可选，要求必须使用）  </w:t>
      </w:r>
      <w:r>
        <w:rPr>
          <w:lang w:eastAsia="zh-CN"/>
        </w:rPr>
        <w:t>使用分号的另一用处是在一行中编写多条语句。</w:t>
      </w:r>
    </w:p>
    <w:p>
      <w:pPr>
        <w:pStyle w:val="4"/>
        <w:spacing w:before="4"/>
        <w:rPr>
          <w:sz w:val="24"/>
          <w:lang w:eastAsia="zh-CN"/>
        </w:rPr>
      </w:pPr>
    </w:p>
    <w:p>
      <w:pPr>
        <w:pStyle w:val="2"/>
        <w:tabs>
          <w:tab w:val="left" w:pos="539"/>
        </w:tabs>
        <w:rPr>
          <w:rFonts w:ascii="宋体" w:eastAsia="宋体"/>
        </w:rPr>
      </w:pPr>
      <w:r>
        <w:rPr>
          <w:rFonts w:hint="eastAsia" w:ascii="宋体" w:eastAsia="宋体"/>
          <w:lang w:eastAsia="zh-CN"/>
        </w:rPr>
        <w:t>三</w:t>
      </w:r>
      <w:r>
        <w:rPr>
          <w:rFonts w:hint="eastAsia" w:ascii="宋体" w:eastAsia="宋体"/>
        </w:rPr>
        <w:tab/>
      </w:r>
      <w:r>
        <w:t>Javascript</w:t>
      </w:r>
      <w:r>
        <w:rPr>
          <w:spacing w:val="3"/>
        </w:rPr>
        <w:t xml:space="preserve"> </w:t>
      </w:r>
      <w:r>
        <w:rPr>
          <w:rFonts w:hint="eastAsia" w:ascii="宋体" w:eastAsia="宋体"/>
        </w:rPr>
        <w:t>代码</w:t>
      </w:r>
    </w:p>
    <w:p>
      <w:pPr>
        <w:pStyle w:val="4"/>
        <w:spacing w:before="43" w:line="278" w:lineRule="auto"/>
        <w:ind w:left="120" w:right="3152"/>
      </w:pPr>
      <w:r>
        <w:rPr>
          <w:rFonts w:ascii="Calibri" w:eastAsia="Calibri"/>
        </w:rPr>
        <w:t xml:space="preserve">Javascript </w:t>
      </w:r>
      <w:r>
        <w:t xml:space="preserve">代码（或 </w:t>
      </w:r>
      <w:r>
        <w:rPr>
          <w:rFonts w:ascii="Calibri" w:eastAsia="Calibri"/>
        </w:rPr>
        <w:t>Javascript</w:t>
      </w:r>
      <w:r>
        <w:t xml:space="preserve">）是 </w:t>
      </w:r>
      <w:r>
        <w:rPr>
          <w:rFonts w:ascii="Calibri" w:eastAsia="Calibri"/>
        </w:rPr>
        <w:t xml:space="preserve">Javascript </w:t>
      </w:r>
      <w:r>
        <w:t>语句的序列。浏览器会按照编写顺序来执行每条语句。</w:t>
      </w:r>
    </w:p>
    <w:p>
      <w:pPr>
        <w:pStyle w:val="4"/>
        <w:spacing w:before="4"/>
        <w:rPr>
          <w:sz w:val="24"/>
        </w:rPr>
      </w:pPr>
    </w:p>
    <w:p>
      <w:pPr>
        <w:pStyle w:val="2"/>
        <w:tabs>
          <w:tab w:val="left" w:pos="539"/>
        </w:tabs>
        <w:spacing w:before="1"/>
        <w:rPr>
          <w:rFonts w:ascii="宋体" w:eastAsia="宋体"/>
        </w:rPr>
      </w:pPr>
      <w:r>
        <w:rPr>
          <w:rFonts w:hint="eastAsia" w:ascii="宋体" w:eastAsia="宋体"/>
          <w:lang w:eastAsia="zh-CN"/>
        </w:rPr>
        <w:t>四</w:t>
      </w:r>
      <w:r>
        <w:rPr>
          <w:rFonts w:hint="eastAsia" w:ascii="宋体" w:eastAsia="宋体"/>
        </w:rPr>
        <w:tab/>
      </w:r>
      <w:r>
        <w:t>Javascript</w:t>
      </w:r>
      <w:r>
        <w:rPr>
          <w:spacing w:val="9"/>
        </w:rPr>
        <w:t xml:space="preserve"> </w:t>
      </w:r>
      <w:r>
        <w:rPr>
          <w:rFonts w:hint="eastAsia" w:ascii="宋体" w:eastAsia="宋体"/>
        </w:rPr>
        <w:t>代码块</w:t>
      </w:r>
    </w:p>
    <w:p>
      <w:pPr>
        <w:pStyle w:val="4"/>
        <w:spacing w:before="42" w:line="278" w:lineRule="auto"/>
        <w:ind w:left="120" w:right="4427"/>
        <w:rPr>
          <w:lang w:eastAsia="zh-CN"/>
        </w:rPr>
      </w:pPr>
      <w:r>
        <w:rPr>
          <w:rFonts w:ascii="Calibri" w:eastAsia="Calibri"/>
        </w:rPr>
        <w:t xml:space="preserve">JavaScript </w:t>
      </w:r>
      <w:r>
        <w:t>语句通过代码块的形式进行组合。</w:t>
      </w:r>
      <w:r>
        <w:rPr>
          <w:lang w:eastAsia="zh-CN"/>
        </w:rPr>
        <w:t>块由左花括号开始，由右花括号结束。</w:t>
      </w:r>
    </w:p>
    <w:p>
      <w:pPr>
        <w:pStyle w:val="4"/>
        <w:spacing w:line="269" w:lineRule="exact"/>
        <w:ind w:left="120"/>
        <w:rPr>
          <w:lang w:eastAsia="zh-CN"/>
        </w:rPr>
      </w:pPr>
      <w:r>
        <w:rPr>
          <w:lang w:eastAsia="zh-CN"/>
        </w:rPr>
        <w:t>块的作用是使语句序列一起执行。</w:t>
      </w:r>
    </w:p>
    <w:p>
      <w:pPr>
        <w:pStyle w:val="4"/>
        <w:spacing w:before="43"/>
        <w:ind w:left="120"/>
      </w:pPr>
      <w:r>
        <w:pict>
          <v:shape id="_x0000_s1046" o:spid="_x0000_s1046" o:spt="202" type="#_x0000_t202" style="position:absolute;left:0pt;margin-left:90pt;margin-top:16.65pt;height:62.4pt;width:415.3pt;mso-position-horizontal-relative:page;mso-wrap-distance-bottom:0pt;mso-wrap-distance-top:0pt;z-index:-251660288;mso-width-relative:page;mso-height-relative:page;" fillcolor="#F7F7F7" filled="t" stroked="f" coordsize="21600,21600">
            <v:path/>
            <v:fill on="t" focussize="0,0"/>
            <v:stroke on="f" joinstyle="miter"/>
            <v:imagedata o:title=""/>
            <o:lock v:ext="edit"/>
            <v:textbox inset="0mm,0mm,0mm,0mm">
              <w:txbxContent>
                <w:p>
                  <w:pPr>
                    <w:spacing w:before="19"/>
                    <w:rPr>
                      <w:i/>
                      <w:sz w:val="21"/>
                    </w:rPr>
                  </w:pPr>
                  <w:r>
                    <w:rPr>
                      <w:rFonts w:ascii="Consolas" w:eastAsia="Consolas"/>
                      <w:i/>
                      <w:sz w:val="20"/>
                    </w:rPr>
                    <w:t xml:space="preserve">// </w:t>
                  </w:r>
                  <w:r>
                    <w:rPr>
                      <w:i/>
                      <w:sz w:val="21"/>
                    </w:rPr>
                    <w:t>一个简单的函数例子</w:t>
                  </w:r>
                </w:p>
                <w:p>
                  <w:pPr>
                    <w:spacing w:before="61" w:line="319" w:lineRule="auto"/>
                    <w:ind w:left="199" w:right="5777" w:hanging="200"/>
                    <w:rPr>
                      <w:rFonts w:ascii="Consolas" w:hAnsi="Consolas"/>
                      <w:sz w:val="20"/>
                    </w:rPr>
                  </w:pPr>
                  <w:r>
                    <w:rPr>
                      <w:rFonts w:ascii="Consolas" w:hAnsi="Consolas"/>
                      <w:b/>
                      <w:sz w:val="20"/>
                    </w:rPr>
                    <w:t>function hello</w:t>
                  </w:r>
                  <w:r>
                    <w:rPr>
                      <w:rFonts w:ascii="Consolas" w:hAnsi="Consolas"/>
                      <w:sz w:val="20"/>
                    </w:rPr>
                    <w:t>() { alert(‘Hello World’);</w:t>
                  </w:r>
                </w:p>
                <w:p>
                  <w:pPr>
                    <w:spacing w:before="2"/>
                    <w:rPr>
                      <w:rFonts w:ascii="Consolas"/>
                      <w:sz w:val="20"/>
                    </w:rPr>
                  </w:pPr>
                  <w:r>
                    <w:rPr>
                      <w:rFonts w:ascii="Consolas"/>
                      <w:w w:val="99"/>
                      <w:sz w:val="20"/>
                    </w:rPr>
                    <w:t>}</w:t>
                  </w:r>
                </w:p>
              </w:txbxContent>
            </v:textbox>
            <w10:wrap type="topAndBottom"/>
          </v:shape>
        </w:pict>
      </w:r>
      <w:r>
        <w:rPr>
          <w:rFonts w:ascii="Calibri" w:eastAsia="Calibri"/>
        </w:rPr>
        <w:t xml:space="preserve">JavaScript </w:t>
      </w:r>
      <w:r>
        <w:t>函数是将语句组合在块中的典型例子。</w:t>
      </w:r>
    </w:p>
    <w:p>
      <w:pPr>
        <w:pStyle w:val="4"/>
        <w:spacing w:before="5"/>
        <w:rPr>
          <w:sz w:val="19"/>
        </w:rPr>
      </w:pPr>
    </w:p>
    <w:p>
      <w:pPr>
        <w:pStyle w:val="4"/>
        <w:spacing w:before="12"/>
        <w:rPr>
          <w:sz w:val="2"/>
        </w:rPr>
      </w:pPr>
    </w:p>
    <w:p>
      <w:pPr>
        <w:pStyle w:val="4"/>
        <w:ind w:left="120"/>
        <w:rPr>
          <w:sz w:val="18"/>
        </w:rPr>
      </w:pPr>
      <w:r>
        <w:rPr>
          <w:sz w:val="20"/>
        </w:rPr>
        <w:pict>
          <v:shape id="_x0000_s1088" o:spid="_x0000_s1088" o:spt="202" type="#_x0000_t202" style="height:140.4pt;width:415.3pt;" fillcolor="#F7F7F7" filled="t" stroked="f" coordsize="21600,21600">
            <v:path/>
            <v:fill on="t" focussize="0,0"/>
            <v:stroke on="f" joinstyle="miter"/>
            <v:imagedata o:title=""/>
            <o:lock v:ext="edit"/>
            <v:textbox inset="0mm,0mm,0mm,0mm">
              <w:txbxContent>
                <w:p>
                  <w:pPr>
                    <w:spacing w:before="29"/>
                    <w:rPr>
                      <w:sz w:val="20"/>
                    </w:rPr>
                  </w:pPr>
                  <w:r>
                    <w:rPr>
                      <w:rFonts w:ascii="Consolas" w:hAnsi="Consolas" w:eastAsia="Consolas"/>
                      <w:sz w:val="20"/>
                    </w:rPr>
                    <w:t xml:space="preserve">alert(‘your age is 22’); // </w:t>
                  </w:r>
                  <w:r>
                    <w:rPr>
                      <w:sz w:val="20"/>
                    </w:rPr>
                    <w:t>提示用户</w:t>
                  </w:r>
                </w:p>
                <w:p>
                  <w:pPr>
                    <w:pStyle w:val="4"/>
                    <w:spacing w:before="5"/>
                    <w:rPr>
                      <w:sz w:val="29"/>
                    </w:rPr>
                  </w:pPr>
                </w:p>
                <w:p>
                  <w:pPr>
                    <w:rPr>
                      <w:rFonts w:ascii="Consolas"/>
                      <w:b/>
                      <w:sz w:val="20"/>
                    </w:rPr>
                  </w:pPr>
                  <w:r>
                    <w:rPr>
                      <w:rFonts w:ascii="Consolas"/>
                      <w:sz w:val="20"/>
                    </w:rPr>
                    <w:t>/</w:t>
                  </w:r>
                  <w:r>
                    <w:rPr>
                      <w:rFonts w:ascii="Consolas"/>
                      <w:b/>
                      <w:sz w:val="20"/>
                    </w:rPr>
                    <w:t>*********************************************</w:t>
                  </w:r>
                </w:p>
                <w:p>
                  <w:pPr>
                    <w:numPr>
                      <w:ilvl w:val="0"/>
                      <w:numId w:val="4"/>
                    </w:numPr>
                    <w:tabs>
                      <w:tab w:val="left" w:pos="219"/>
                    </w:tabs>
                    <w:spacing w:before="78"/>
                    <w:ind w:hanging="218"/>
                    <w:rPr>
                      <w:rFonts w:ascii="Consolas"/>
                      <w:sz w:val="20"/>
                    </w:rPr>
                  </w:pPr>
                  <w:r>
                    <w:rPr>
                      <w:rFonts w:ascii="Consolas"/>
                      <w:sz w:val="20"/>
                    </w:rPr>
                    <w:t xml:space="preserve">author: </w:t>
                  </w:r>
                  <w:r>
                    <w:rPr>
                      <w:rFonts w:hint="eastAsia" w:ascii="Consolas"/>
                      <w:sz w:val="20"/>
                      <w:lang w:val="en-US" w:eastAsia="zh-CN"/>
                    </w:rPr>
                    <w:t>E动国际</w:t>
                  </w:r>
                </w:p>
                <w:p>
                  <w:pPr>
                    <w:spacing w:before="77"/>
                    <w:rPr>
                      <w:rFonts w:ascii="Consolas"/>
                      <w:sz w:val="20"/>
                    </w:rPr>
                  </w:pPr>
                  <w:r>
                    <w:rPr>
                      <w:rFonts w:ascii="Consolas"/>
                      <w:b/>
                      <w:sz w:val="20"/>
                    </w:rPr>
                    <w:t xml:space="preserve">* </w:t>
                  </w:r>
                  <w:r>
                    <w:rPr>
                      <w:rFonts w:ascii="Consolas"/>
                      <w:sz w:val="20"/>
                    </w:rPr>
                    <w:t>since: 20</w:t>
                  </w:r>
                  <w:r>
                    <w:rPr>
                      <w:rFonts w:hint="eastAsia" w:ascii="Consolas"/>
                      <w:sz w:val="20"/>
                      <w:lang w:val="en-US" w:eastAsia="zh-CN"/>
                    </w:rPr>
                    <w:t>18</w:t>
                  </w:r>
                  <w:r>
                    <w:rPr>
                      <w:rFonts w:ascii="Consolas"/>
                      <w:sz w:val="20"/>
                    </w:rPr>
                    <w:t>-</w:t>
                  </w:r>
                  <w:r>
                    <w:rPr>
                      <w:rFonts w:hint="eastAsia" w:ascii="Consolas"/>
                      <w:sz w:val="20"/>
                      <w:lang w:val="en-US" w:eastAsia="zh-CN"/>
                    </w:rPr>
                    <w:t>03</w:t>
                  </w:r>
                  <w:r>
                    <w:rPr>
                      <w:rFonts w:ascii="Consolas"/>
                      <w:sz w:val="20"/>
                    </w:rPr>
                    <w:t>-</w:t>
                  </w:r>
                  <w:r>
                    <w:rPr>
                      <w:rFonts w:hint="eastAsia" w:ascii="Consolas"/>
                      <w:sz w:val="20"/>
                      <w:lang w:val="en-US" w:eastAsia="zh-CN"/>
                    </w:rPr>
                    <w:t>30</w:t>
                  </w:r>
                </w:p>
                <w:p>
                  <w:pPr>
                    <w:numPr>
                      <w:ilvl w:val="0"/>
                      <w:numId w:val="4"/>
                    </w:numPr>
                    <w:tabs>
                      <w:tab w:val="left" w:pos="209"/>
                    </w:tabs>
                    <w:spacing w:before="69"/>
                    <w:ind w:left="208" w:hanging="208"/>
                    <w:rPr>
                      <w:sz w:val="20"/>
                    </w:rPr>
                  </w:pPr>
                  <w:r>
                    <w:rPr>
                      <w:sz w:val="20"/>
                    </w:rPr>
                    <w:t>测试例子</w:t>
                  </w:r>
                </w:p>
                <w:p>
                  <w:pPr>
                    <w:spacing w:before="65" w:line="319" w:lineRule="auto"/>
                    <w:ind w:right="2641"/>
                    <w:rPr>
                      <w:rFonts w:ascii="Consolas"/>
                      <w:sz w:val="20"/>
                    </w:rPr>
                  </w:pPr>
                  <w:r>
                    <w:rPr>
                      <w:rFonts w:ascii="Consolas"/>
                      <w:b/>
                      <w:w w:val="95"/>
                      <w:sz w:val="20"/>
                    </w:rPr>
                    <w:t>*********************************************</w:t>
                  </w:r>
                  <w:r>
                    <w:rPr>
                      <w:rFonts w:ascii="Consolas"/>
                      <w:w w:val="95"/>
                      <w:sz w:val="20"/>
                    </w:rPr>
                    <w:t xml:space="preserve">/ </w:t>
                  </w:r>
                  <w:r>
                    <w:rPr>
                      <w:rFonts w:ascii="Consolas"/>
                      <w:sz w:val="20"/>
                    </w:rPr>
                    <w:t>function test () {</w:t>
                  </w:r>
                </w:p>
                <w:p>
                  <w:pPr>
                    <w:spacing w:before="1"/>
                    <w:rPr>
                      <w:rFonts w:ascii="Consolas"/>
                      <w:sz w:val="20"/>
                    </w:rPr>
                  </w:pPr>
                  <w:r>
                    <w:rPr>
                      <w:rFonts w:ascii="Consolas"/>
                      <w:w w:val="99"/>
                      <w:sz w:val="20"/>
                    </w:rPr>
                    <w:t>}</w:t>
                  </w:r>
                </w:p>
              </w:txbxContent>
            </v:textbox>
            <w10:wrap type="none"/>
            <w10:anchorlock/>
          </v:shape>
        </w:pict>
      </w:r>
    </w:p>
    <w:p>
      <w:pPr>
        <w:tabs>
          <w:tab w:val="left" w:pos="959"/>
        </w:tabs>
        <w:spacing w:before="22" w:line="624" w:lineRule="exact"/>
        <w:ind w:left="120" w:right="1619"/>
        <w:rPr>
          <w:b/>
          <w:sz w:val="21"/>
        </w:rPr>
      </w:pPr>
      <w:r>
        <w:rPr>
          <w:rFonts w:hint="eastAsia"/>
          <w:b/>
          <w:sz w:val="21"/>
          <w:lang w:eastAsia="zh-CN"/>
        </w:rPr>
        <w:t>五</w:t>
      </w:r>
      <w:r>
        <w:rPr>
          <w:b/>
          <w:sz w:val="21"/>
        </w:rPr>
        <w:tab/>
      </w:r>
      <w:r>
        <w:rPr>
          <w:rFonts w:ascii="Calibri" w:eastAsia="Calibri"/>
          <w:b/>
          <w:sz w:val="21"/>
        </w:rPr>
        <w:t>Javascript</w:t>
      </w:r>
      <w:r>
        <w:rPr>
          <w:rFonts w:ascii="Calibri" w:eastAsia="Calibri"/>
          <w:b/>
          <w:spacing w:val="3"/>
          <w:sz w:val="21"/>
        </w:rPr>
        <w:t xml:space="preserve"> </w:t>
      </w:r>
      <w:r>
        <w:rPr>
          <w:b/>
          <w:sz w:val="21"/>
        </w:rPr>
        <w:t>数据类型简介</w:t>
      </w:r>
    </w:p>
    <w:p>
      <w:pPr>
        <w:pStyle w:val="4"/>
        <w:spacing w:line="246" w:lineRule="exact"/>
        <w:ind w:left="120"/>
      </w:pPr>
      <w:r>
        <w:rPr>
          <w:rFonts w:ascii="Calibri" w:eastAsia="Calibri"/>
        </w:rPr>
        <w:t xml:space="preserve">JavaScript </w:t>
      </w:r>
      <w:r>
        <w:t xml:space="preserve">变量还能保存其他数据类型，比如文本值 </w:t>
      </w:r>
      <w:r>
        <w:rPr>
          <w:rFonts w:ascii="Calibri" w:eastAsia="Calibri"/>
        </w:rPr>
        <w:t>(name="Bill Gates")</w:t>
      </w:r>
      <w:r>
        <w:t>。</w:t>
      </w:r>
    </w:p>
    <w:p>
      <w:pPr>
        <w:pStyle w:val="4"/>
        <w:spacing w:before="43"/>
        <w:ind w:left="120"/>
      </w:pPr>
      <w:r>
        <w:rPr>
          <w:spacing w:val="-29"/>
        </w:rPr>
        <w:t xml:space="preserve">在 </w:t>
      </w:r>
      <w:r>
        <w:rPr>
          <w:rFonts w:ascii="Calibri" w:eastAsia="Calibri"/>
        </w:rPr>
        <w:t>JavaScript</w:t>
      </w:r>
      <w:r>
        <w:rPr>
          <w:rFonts w:ascii="Calibri" w:eastAsia="Calibri"/>
          <w:spacing w:val="-1"/>
        </w:rPr>
        <w:t xml:space="preserve"> </w:t>
      </w:r>
      <w:r>
        <w:rPr>
          <w:spacing w:val="-2"/>
        </w:rPr>
        <w:t xml:space="preserve">中，类似 </w:t>
      </w:r>
      <w:r>
        <w:rPr>
          <w:rFonts w:ascii="Calibri" w:eastAsia="Calibri"/>
        </w:rPr>
        <w:t>"Bill</w:t>
      </w:r>
      <w:r>
        <w:rPr>
          <w:rFonts w:ascii="Calibri" w:eastAsia="Calibri"/>
          <w:spacing w:val="-3"/>
        </w:rPr>
        <w:t xml:space="preserve"> </w:t>
      </w:r>
      <w:r>
        <w:rPr>
          <w:rFonts w:ascii="Calibri" w:eastAsia="Calibri"/>
        </w:rPr>
        <w:t xml:space="preserve">Gates"  </w:t>
      </w:r>
      <w:r>
        <w:t>这样一条文本被称为字符串。</w:t>
      </w:r>
    </w:p>
    <w:p>
      <w:pPr>
        <w:pStyle w:val="4"/>
        <w:spacing w:before="43" w:line="278" w:lineRule="auto"/>
        <w:ind w:left="120" w:right="2118"/>
        <w:rPr>
          <w:lang w:eastAsia="zh-CN"/>
        </w:rPr>
      </w:pPr>
      <w:r>
        <w:rPr>
          <w:rFonts w:ascii="Calibri" w:eastAsia="Calibri"/>
        </w:rPr>
        <w:t>JavaScript</w:t>
      </w:r>
      <w:r>
        <w:rPr>
          <w:rFonts w:ascii="Calibri" w:eastAsia="Calibri"/>
          <w:spacing w:val="35"/>
        </w:rPr>
        <w:t xml:space="preserve"> </w:t>
      </w:r>
      <w:r>
        <w:t>变量有很多种类型，但是现在，我们只关注数字和字符串。</w:t>
      </w:r>
      <w:r>
        <w:rPr>
          <w:lang w:eastAsia="zh-CN"/>
        </w:rPr>
        <w:t>当您向变量分配文本值时，应该用双引号或单引号包围这个值。</w:t>
      </w:r>
    </w:p>
    <w:p>
      <w:pPr>
        <w:pStyle w:val="4"/>
        <w:spacing w:line="278" w:lineRule="auto"/>
        <w:ind w:left="120" w:right="217"/>
        <w:rPr>
          <w:spacing w:val="-6"/>
          <w:lang w:eastAsia="zh-CN"/>
        </w:rPr>
      </w:pPr>
      <w:r>
        <w:rPr>
          <w:spacing w:val="-6"/>
          <w:w w:val="95"/>
          <w:lang w:eastAsia="zh-CN"/>
        </w:rPr>
        <w:t xml:space="preserve">当您向变量赋的值是数值时，不要使用引号。如果您用引号包围数值，该值会被作为文本来   </w:t>
      </w:r>
      <w:r>
        <w:rPr>
          <w:spacing w:val="-6"/>
          <w:lang w:eastAsia="zh-CN"/>
        </w:rPr>
        <w:t>处理。</w:t>
      </w:r>
    </w:p>
    <w:p>
      <w:pPr>
        <w:tabs>
          <w:tab w:val="left" w:pos="959"/>
        </w:tabs>
        <w:spacing w:before="22" w:line="624" w:lineRule="exact"/>
        <w:ind w:left="120" w:right="1619"/>
        <w:rPr>
          <w:b/>
          <w:sz w:val="21"/>
          <w:lang w:eastAsia="zh-CN"/>
        </w:rPr>
      </w:pPr>
      <w:r>
        <w:rPr>
          <w:rFonts w:hint="eastAsia"/>
          <w:b/>
          <w:sz w:val="21"/>
          <w:lang w:eastAsia="zh-CN"/>
        </w:rPr>
        <w:t>六</w:t>
      </w:r>
      <w:r>
        <w:rPr>
          <w:b/>
          <w:sz w:val="21"/>
          <w:lang w:eastAsia="zh-CN"/>
        </w:rPr>
        <w:tab/>
      </w:r>
      <w:r>
        <w:rPr>
          <w:rFonts w:ascii="Calibri" w:eastAsia="Calibri"/>
          <w:b/>
          <w:sz w:val="21"/>
          <w:lang w:eastAsia="zh-CN"/>
        </w:rPr>
        <w:t>Javascript</w:t>
      </w:r>
      <w:r>
        <w:rPr>
          <w:rFonts w:ascii="Calibri" w:eastAsia="Calibri"/>
          <w:b/>
          <w:spacing w:val="3"/>
          <w:sz w:val="21"/>
          <w:lang w:eastAsia="zh-CN"/>
        </w:rPr>
        <w:t xml:space="preserve"> </w:t>
      </w:r>
      <w:r>
        <w:rPr>
          <w:b/>
          <w:sz w:val="21"/>
          <w:lang w:eastAsia="zh-CN"/>
        </w:rPr>
        <w:t>数据类型</w:t>
      </w:r>
    </w:p>
    <w:p>
      <w:pPr>
        <w:pStyle w:val="4"/>
        <w:spacing w:line="246" w:lineRule="exact"/>
        <w:ind w:left="120"/>
        <w:rPr>
          <w:rFonts w:ascii="Calibri" w:eastAsia="Calibri"/>
          <w:lang w:eastAsia="zh-CN"/>
        </w:rPr>
      </w:pPr>
      <w:r>
        <w:rPr>
          <w:rFonts w:hint="eastAsia" w:ascii="Calibri" w:eastAsia="Calibri"/>
          <w:lang w:eastAsia="zh-CN"/>
        </w:rPr>
        <w:t>简单数据类型：字符串、数字、布尔、null、undefined</w:t>
      </w:r>
    </w:p>
    <w:p>
      <w:pPr>
        <w:pStyle w:val="4"/>
        <w:spacing w:line="246" w:lineRule="exact"/>
        <w:ind w:left="120"/>
        <w:rPr>
          <w:rFonts w:ascii="Calibri" w:eastAsia="Calibri"/>
          <w:lang w:eastAsia="zh-CN"/>
        </w:rPr>
      </w:pPr>
      <w:r>
        <w:rPr>
          <w:rFonts w:hint="eastAsia" w:ascii="Calibri" w:eastAsia="Calibri"/>
          <w:lang w:eastAsia="zh-CN"/>
        </w:rPr>
        <w:t>复杂数据类型：对象（js对象、数组...）</w:t>
      </w:r>
    </w:p>
    <w:p>
      <w:pPr>
        <w:pStyle w:val="4"/>
        <w:spacing w:before="4"/>
        <w:rPr>
          <w:sz w:val="24"/>
          <w:lang w:eastAsia="zh-CN"/>
        </w:rPr>
      </w:pPr>
      <w:r>
        <w:rPr>
          <w:rFonts w:hint="eastAsia"/>
          <w:sz w:val="24"/>
          <w:lang w:eastAsia="zh-CN"/>
        </w:rPr>
        <w:t xml:space="preserve"> </w:t>
      </w:r>
      <w:r>
        <w:rPr>
          <w:rFonts w:hint="eastAsia" w:ascii="Calibri" w:eastAsia="Calibri"/>
          <w:lang w:eastAsia="zh-CN"/>
        </w:rPr>
        <w:t>javascript是弱类型语言，所以其类型是松散类型的，也就是说，变量本身是不存在类型的，变量的类型与其所赋的值是什么类型有关系</w:t>
      </w:r>
    </w:p>
    <w:p>
      <w:pPr>
        <w:pStyle w:val="4"/>
        <w:numPr>
          <w:ilvl w:val="1"/>
          <w:numId w:val="8"/>
        </w:numPr>
        <w:spacing w:before="43"/>
        <w:ind w:left="120"/>
        <w:rPr>
          <w:rFonts w:ascii="Calibri" w:eastAsia="Calibri"/>
          <w:lang w:eastAsia="zh-CN"/>
        </w:rPr>
      </w:pPr>
      <w:r>
        <w:rPr>
          <w:rFonts w:hint="eastAsia" w:ascii="Calibri" w:eastAsia="Calibri"/>
          <w:lang w:eastAsia="zh-CN"/>
        </w:rPr>
        <w:t xml:space="preserve"> Javascript字符串：字符串是存储字符（如</w:t>
      </w:r>
      <w:r>
        <w:rPr>
          <w:rFonts w:ascii="Calibri" w:eastAsia="Calibri"/>
          <w:lang w:eastAsia="zh-CN"/>
        </w:rPr>
        <w:t>”</w:t>
      </w:r>
      <w:r>
        <w:rPr>
          <w:rFonts w:hint="eastAsia" w:ascii="Calibri" w:eastAsia="Calibri"/>
          <w:lang w:eastAsia="zh-CN"/>
        </w:rPr>
        <w:t>Bill Gates</w:t>
      </w:r>
      <w:r>
        <w:rPr>
          <w:rFonts w:ascii="Calibri" w:eastAsia="Calibri"/>
          <w:lang w:eastAsia="zh-CN"/>
        </w:rPr>
        <w:t>”</w:t>
      </w:r>
      <w:r>
        <w:rPr>
          <w:rFonts w:hint="eastAsia" w:ascii="Calibri" w:eastAsia="Calibri"/>
          <w:lang w:eastAsia="zh-CN"/>
        </w:rPr>
        <w:t>）的变量</w:t>
      </w:r>
    </w:p>
    <w:p>
      <w:pPr>
        <w:pStyle w:val="4"/>
        <w:spacing w:before="43"/>
        <w:rPr>
          <w:rFonts w:ascii="Calibri" w:eastAsia="Calibri"/>
          <w:lang w:eastAsia="zh-CN"/>
        </w:rPr>
      </w:pPr>
      <w:r>
        <w:rPr>
          <w:rFonts w:hint="eastAsia" w:ascii="Calibri" w:eastAsia="Calibri"/>
          <w:lang w:eastAsia="zh-CN"/>
        </w:rPr>
        <w:t xml:space="preserve">          字符串也可以是引号中的任意文本。凡是本单引号或者双引号引起来的内容都是字符串。</w:t>
      </w:r>
    </w:p>
    <w:p>
      <w:pPr>
        <w:pStyle w:val="4"/>
        <w:spacing w:before="43"/>
        <w:rPr>
          <w:rFonts w:ascii="Calibri" w:eastAsia="Calibri"/>
          <w:lang w:eastAsia="zh-CN"/>
        </w:rPr>
      </w:pPr>
      <w:r>
        <w:rPr>
          <w:rFonts w:hint="eastAsia" w:ascii="Calibri" w:eastAsia="Calibri"/>
          <w:lang w:eastAsia="zh-CN"/>
        </w:rPr>
        <w:t xml:space="preserve">          在一个字符串中，双引号可以和单引号混合使用，但一定要注意引号相互之间的匹配。</w:t>
      </w:r>
    </w:p>
    <w:p>
      <w:pPr>
        <w:pStyle w:val="4"/>
        <w:numPr>
          <w:ilvl w:val="1"/>
          <w:numId w:val="8"/>
        </w:numPr>
        <w:spacing w:before="43"/>
        <w:ind w:left="120"/>
        <w:rPr>
          <w:rFonts w:ascii="Calibri" w:eastAsia="Calibri"/>
          <w:lang w:eastAsia="zh-CN"/>
        </w:rPr>
      </w:pPr>
      <w:r>
        <w:rPr>
          <w:rFonts w:hint="eastAsia" w:ascii="Calibri" w:eastAsia="Calibri"/>
          <w:lang w:eastAsia="zh-CN"/>
        </w:rPr>
        <w:t>Javascript数字：整数、浮点数、NaN、Infinity、-Infinity</w:t>
      </w:r>
    </w:p>
    <w:p>
      <w:pPr>
        <w:pStyle w:val="4"/>
        <w:spacing w:before="43"/>
        <w:ind w:left="120" w:firstLine="189"/>
        <w:rPr>
          <w:rFonts w:ascii="Calibri" w:eastAsia="Calibri"/>
          <w:lang w:eastAsia="zh-CN"/>
        </w:rPr>
      </w:pPr>
      <w:r>
        <w:rPr>
          <w:rFonts w:hint="eastAsia" w:ascii="Calibri" w:eastAsia="Calibri"/>
          <w:lang w:eastAsia="zh-CN"/>
        </w:rPr>
        <w:t>NaN：在计算无结果时，其运算结果就是NaN（not a number）</w:t>
      </w:r>
    </w:p>
    <w:p>
      <w:pPr>
        <w:pStyle w:val="4"/>
        <w:spacing w:before="43"/>
        <w:ind w:left="120" w:firstLine="189"/>
        <w:rPr>
          <w:rFonts w:ascii="Calibri" w:eastAsia="Calibri"/>
          <w:lang w:eastAsia="zh-CN"/>
        </w:rPr>
      </w:pPr>
      <w:r>
        <w:pict>
          <v:shape id="_x0000_s1087" o:spid="_x0000_s1087" o:spt="202" type="#_x0000_t202" style="height:55.2pt;width:336.35pt;" fillcolor="#EEECE1" filled="t" coordsize="21600,21600">
            <v:path/>
            <v:fill on="t" focussize="0,0"/>
            <v:stroke joinstyle="miter"/>
            <v:imagedata o:title=""/>
            <o:lock v:ext="edit"/>
            <v:textbox>
              <w:txbxContent>
                <w:p>
                  <w:pPr>
                    <w:rPr>
                      <w:lang w:eastAsia="zh-CN"/>
                    </w:rPr>
                  </w:pPr>
                  <w:r>
                    <w:rPr>
                      <w:lang w:eastAsia="zh-CN"/>
                    </w:rPr>
                    <w:t>“</w:t>
                  </w:r>
                  <w:r>
                    <w:rPr>
                      <w:rFonts w:hint="eastAsia"/>
                      <w:lang w:eastAsia="zh-CN"/>
                    </w:rPr>
                    <w:t>a</w:t>
                  </w:r>
                  <w:r>
                    <w:rPr>
                      <w:lang w:eastAsia="zh-CN"/>
                    </w:rPr>
                    <w:t>”</w:t>
                  </w:r>
                  <w:r>
                    <w:rPr>
                      <w:rFonts w:hint="eastAsia"/>
                      <w:lang w:eastAsia="zh-CN"/>
                    </w:rPr>
                    <w:t xml:space="preserve"> * </w:t>
                  </w:r>
                  <w:r>
                    <w:rPr>
                      <w:lang w:eastAsia="zh-CN"/>
                    </w:rPr>
                    <w:t>“</w:t>
                  </w:r>
                  <w:r>
                    <w:rPr>
                      <w:rFonts w:hint="eastAsia"/>
                      <w:lang w:eastAsia="zh-CN"/>
                    </w:rPr>
                    <w:t>b</w:t>
                  </w:r>
                  <w:r>
                    <w:rPr>
                      <w:lang w:eastAsia="zh-CN"/>
                    </w:rPr>
                    <w:t>”</w:t>
                  </w:r>
                  <w:r>
                    <w:rPr>
                      <w:rFonts w:hint="eastAsia"/>
                      <w:lang w:eastAsia="zh-CN"/>
                    </w:rPr>
                    <w:t xml:space="preserve"> // NaN</w:t>
                  </w:r>
                </w:p>
                <w:p>
                  <w:pPr>
                    <w:rPr>
                      <w:lang w:eastAsia="zh-CN"/>
                    </w:rPr>
                  </w:pPr>
                  <w:r>
                    <w:rPr>
                      <w:rFonts w:hint="eastAsia"/>
                      <w:lang w:eastAsia="zh-CN"/>
                    </w:rPr>
                    <w:t>undefined + null // NaN</w:t>
                  </w:r>
                </w:p>
                <w:p>
                  <w:pPr>
                    <w:rPr>
                      <w:lang w:eastAsia="zh-CN"/>
                    </w:rPr>
                  </w:pPr>
                  <w:r>
                    <w:rPr>
                      <w:rFonts w:hint="eastAsia"/>
                      <w:lang w:eastAsia="zh-CN"/>
                    </w:rPr>
                    <w:t>......</w:t>
                  </w:r>
                </w:p>
              </w:txbxContent>
            </v:textbox>
            <w10:wrap type="none"/>
            <w10:anchorlock/>
          </v:shape>
        </w:pict>
      </w:r>
    </w:p>
    <w:p>
      <w:pPr>
        <w:pStyle w:val="4"/>
        <w:spacing w:before="43"/>
        <w:ind w:left="120" w:firstLine="189"/>
        <w:rPr>
          <w:rFonts w:ascii="Calibri" w:eastAsia="Calibri"/>
          <w:lang w:eastAsia="zh-CN"/>
        </w:rPr>
      </w:pPr>
      <w:r>
        <w:rPr>
          <w:rFonts w:hint="eastAsia" w:ascii="Calibri" w:eastAsia="Calibri"/>
          <w:lang w:eastAsia="zh-CN"/>
        </w:rPr>
        <w:t>Infinity：正无穷</w:t>
      </w:r>
    </w:p>
    <w:p>
      <w:pPr>
        <w:pStyle w:val="4"/>
        <w:spacing w:before="43"/>
        <w:ind w:left="120" w:firstLine="189"/>
        <w:rPr>
          <w:rFonts w:ascii="Calibri" w:eastAsia="Calibri"/>
          <w:lang w:eastAsia="zh-CN"/>
        </w:rPr>
      </w:pPr>
      <w:r>
        <w:pict>
          <v:shape id="_x0000_s1086" o:spid="_x0000_s1086" o:spt="202" type="#_x0000_t202" style="height:22.7pt;width:336.9pt;" fillcolor="#F2F2F2" filled="t" coordsize="21600,21600">
            <v:path/>
            <v:fill on="t" focussize="0,0"/>
            <v:stroke joinstyle="miter"/>
            <v:imagedata o:title=""/>
            <o:lock v:ext="edit"/>
            <v:textbox>
              <w:txbxContent>
                <w:p>
                  <w:pPr>
                    <w:rPr>
                      <w:lang w:eastAsia="zh-CN"/>
                    </w:rPr>
                  </w:pPr>
                  <w:r>
                    <w:rPr>
                      <w:rFonts w:hint="eastAsia"/>
                      <w:lang w:eastAsia="zh-CN"/>
                    </w:rPr>
                    <w:t>1/0 // Infitity</w:t>
                  </w:r>
                </w:p>
              </w:txbxContent>
            </v:textbox>
            <w10:wrap type="none"/>
            <w10:anchorlock/>
          </v:shape>
        </w:pict>
      </w:r>
    </w:p>
    <w:p>
      <w:pPr>
        <w:pStyle w:val="4"/>
        <w:spacing w:before="43"/>
        <w:ind w:left="120" w:firstLine="189"/>
        <w:rPr>
          <w:rFonts w:ascii="Calibri" w:eastAsia="Calibri"/>
          <w:lang w:eastAsia="zh-CN"/>
        </w:rPr>
      </w:pPr>
      <w:r>
        <w:rPr>
          <w:rFonts w:hint="eastAsia" w:ascii="Calibri" w:eastAsia="Calibri"/>
          <w:lang w:eastAsia="zh-CN"/>
        </w:rPr>
        <w:t>-Infinity：负无穷</w:t>
      </w:r>
    </w:p>
    <w:p>
      <w:pPr>
        <w:pStyle w:val="4"/>
        <w:numPr>
          <w:ilvl w:val="1"/>
          <w:numId w:val="8"/>
        </w:numPr>
        <w:spacing w:before="43"/>
        <w:ind w:left="120"/>
        <w:rPr>
          <w:lang w:eastAsia="zh-CN"/>
        </w:rPr>
      </w:pPr>
      <w:r>
        <w:rPr>
          <w:rFonts w:hint="eastAsia" w:ascii="Calibri" w:eastAsia="Calibri"/>
          <w:lang w:eastAsia="zh-CN"/>
        </w:rPr>
        <w:t>Javascript布尔类型：</w:t>
      </w:r>
    </w:p>
    <w:p>
      <w:pPr>
        <w:pStyle w:val="4"/>
        <w:spacing w:before="43"/>
        <w:ind w:firstLine="210" w:firstLineChars="100"/>
        <w:rPr>
          <w:rFonts w:ascii="Calibri" w:eastAsia="Calibri"/>
          <w:lang w:eastAsia="zh-CN"/>
        </w:rPr>
      </w:pPr>
      <w:r>
        <w:rPr>
          <w:rFonts w:hint="eastAsia" w:ascii="Calibri" w:eastAsia="Calibri"/>
          <w:lang w:eastAsia="zh-CN"/>
        </w:rPr>
        <w:t>布尔逻辑只有两个值：true  或者false</w:t>
      </w:r>
    </w:p>
    <w:p>
      <w:pPr>
        <w:pStyle w:val="4"/>
        <w:spacing w:before="43"/>
        <w:ind w:firstLine="210" w:firstLineChars="100"/>
        <w:rPr>
          <w:rFonts w:ascii="Calibri" w:eastAsia="Calibri"/>
          <w:lang w:eastAsia="zh-CN"/>
        </w:rPr>
      </w:pPr>
      <w:r>
        <w:rPr>
          <w:rFonts w:hint="eastAsia" w:ascii="Calibri" w:eastAsia="Calibri"/>
          <w:lang w:eastAsia="zh-CN"/>
        </w:rPr>
        <w:t>true==&gt;1,false==&gt;0</w:t>
      </w:r>
    </w:p>
    <w:p>
      <w:pPr>
        <w:pStyle w:val="4"/>
        <w:spacing w:before="43"/>
        <w:ind w:firstLine="210" w:firstLineChars="100"/>
      </w:pPr>
      <w:r>
        <w:pict>
          <v:shape id="_x0000_s1085" o:spid="_x0000_s1085" o:spt="202" type="#_x0000_t202" style="height:36.9pt;width:341.25pt;" fillcolor="#F2F2F2" filled="t" coordsize="21600,21600">
            <v:path/>
            <v:fill on="t" focussize="0,0"/>
            <v:stroke joinstyle="miter"/>
            <v:imagedata o:title=""/>
            <o:lock v:ext="edit"/>
            <v:textbox>
              <w:txbxContent>
                <w:p>
                  <w:pPr>
                    <w:rPr>
                      <w:lang w:eastAsia="zh-CN"/>
                    </w:rPr>
                  </w:pPr>
                  <w:r>
                    <w:rPr>
                      <w:rFonts w:hint="eastAsia"/>
                      <w:lang w:eastAsia="zh-CN"/>
                    </w:rPr>
                    <w:t>var b1 = true;</w:t>
                  </w:r>
                </w:p>
                <w:p>
                  <w:pPr>
                    <w:rPr>
                      <w:lang w:eastAsia="zh-CN"/>
                    </w:rPr>
                  </w:pPr>
                  <w:r>
                    <w:rPr>
                      <w:rFonts w:hint="eastAsia"/>
                      <w:lang w:eastAsia="zh-CN"/>
                    </w:rPr>
                    <w:t>Var b2 = false;</w:t>
                  </w:r>
                </w:p>
              </w:txbxContent>
            </v:textbox>
            <w10:wrap type="none"/>
            <w10:anchorlock/>
          </v:shape>
        </w:pict>
      </w:r>
    </w:p>
    <w:p>
      <w:pPr>
        <w:pStyle w:val="4"/>
        <w:numPr>
          <w:ilvl w:val="1"/>
          <w:numId w:val="8"/>
        </w:numPr>
        <w:spacing w:before="43"/>
        <w:ind w:left="120"/>
        <w:rPr>
          <w:rFonts w:ascii="Calibri" w:eastAsia="Calibri"/>
          <w:lang w:eastAsia="zh-CN"/>
        </w:rPr>
      </w:pPr>
      <w:r>
        <w:rPr>
          <w:rFonts w:hint="eastAsia" w:ascii="Calibri" w:eastAsia="Calibri"/>
          <w:lang w:eastAsia="zh-CN"/>
        </w:rPr>
        <w:t>javascript两个特殊值：null和undefined</w:t>
      </w:r>
    </w:p>
    <w:p>
      <w:pPr>
        <w:pStyle w:val="4"/>
        <w:spacing w:before="43"/>
        <w:ind w:left="120"/>
        <w:rPr>
          <w:rFonts w:ascii="Calibri" w:eastAsia="Calibri"/>
          <w:lang w:eastAsia="zh-CN"/>
        </w:rPr>
      </w:pPr>
      <w:r>
        <w:rPr>
          <w:rFonts w:hint="eastAsia" w:ascii="Calibri" w:eastAsia="Calibri"/>
          <w:lang w:eastAsia="zh-CN"/>
        </w:rPr>
        <w:t>都表示变量不含值</w:t>
      </w:r>
    </w:p>
    <w:p>
      <w:pPr>
        <w:pStyle w:val="4"/>
        <w:spacing w:before="43"/>
        <w:ind w:left="120"/>
        <w:rPr>
          <w:rFonts w:ascii="Calibri" w:eastAsia="Calibri"/>
          <w:lang w:eastAsia="zh-CN"/>
        </w:rPr>
      </w:pPr>
      <w:r>
        <w:rPr>
          <w:rFonts w:hint="eastAsia" w:ascii="Calibri" w:eastAsia="Calibri"/>
          <w:lang w:eastAsia="zh-CN"/>
        </w:rPr>
        <w:t>null是一个特殊的空对象，表示指向对象的空指针（不指向任何对象，在内存中不占位）。通常用于变量声明赋值和手动清除垃圾。</w:t>
      </w:r>
    </w:p>
    <w:p>
      <w:pPr>
        <w:pStyle w:val="4"/>
        <w:spacing w:before="43"/>
        <w:ind w:left="120"/>
        <w:rPr>
          <w:rFonts w:ascii="Calibri" w:eastAsia="Calibri"/>
          <w:lang w:eastAsia="zh-CN"/>
        </w:rPr>
      </w:pPr>
      <w:r>
        <w:rPr>
          <w:rFonts w:hint="eastAsia" w:ascii="Calibri" w:eastAsia="Calibri"/>
          <w:lang w:eastAsia="zh-CN"/>
        </w:rPr>
        <w:t>undefined是</w:t>
      </w:r>
      <w:r>
        <w:rPr>
          <w:rFonts w:ascii="Calibri" w:eastAsia="Calibri"/>
          <w:lang w:eastAsia="zh-CN"/>
        </w:rPr>
        <w:t>”</w:t>
      </w:r>
      <w:r>
        <w:rPr>
          <w:rFonts w:hint="eastAsia" w:ascii="Calibri" w:eastAsia="Calibri"/>
          <w:lang w:eastAsia="zh-CN"/>
        </w:rPr>
        <w:t>undefined</w:t>
      </w:r>
      <w:r>
        <w:rPr>
          <w:rFonts w:ascii="Calibri" w:eastAsia="Calibri"/>
          <w:lang w:eastAsia="zh-CN"/>
        </w:rPr>
        <w:t>”</w:t>
      </w:r>
      <w:r>
        <w:rPr>
          <w:rFonts w:hint="eastAsia" w:ascii="Calibri" w:eastAsia="Calibri"/>
          <w:lang w:eastAsia="zh-CN"/>
        </w:rPr>
        <w:t>类型的：</w:t>
      </w:r>
    </w:p>
    <w:p>
      <w:pPr>
        <w:pStyle w:val="4"/>
        <w:spacing w:before="43"/>
        <w:ind w:left="120"/>
        <w:rPr>
          <w:rFonts w:ascii="Calibri" w:eastAsia="Calibri"/>
          <w:lang w:eastAsia="zh-CN"/>
        </w:rPr>
      </w:pPr>
      <w:r>
        <w:pict>
          <v:shape id="_x0000_s1084" o:spid="_x0000_s1084" o:spt="202" type="#_x0000_t202" style="height:226.9pt;width:345pt;" fillcolor="#F2F2F2" filled="t" coordsize="21600,21600">
            <v:path/>
            <v:fill on="t" focussize="0,0"/>
            <v:stroke joinstyle="miter"/>
            <v:imagedata o:title=""/>
            <o:lock v:ext="edit"/>
            <v:textbox>
              <w:txbxContent>
                <w:p>
                  <w:pPr>
                    <w:rPr>
                      <w:lang w:eastAsia="zh-CN"/>
                    </w:rPr>
                  </w:pPr>
                  <w:r>
                    <w:rPr>
                      <w:rFonts w:hint="eastAsia"/>
                      <w:lang w:eastAsia="zh-CN"/>
                    </w:rPr>
                    <w:t>/*</w:t>
                  </w:r>
                </w:p>
                <w:p>
                  <w:pPr>
                    <w:numPr>
                      <w:ilvl w:val="0"/>
                      <w:numId w:val="9"/>
                    </w:numPr>
                    <w:rPr>
                      <w:lang w:eastAsia="zh-CN"/>
                    </w:rPr>
                  </w:pPr>
                  <w:r>
                    <w:rPr>
                      <w:rFonts w:hint="eastAsia"/>
                      <w:lang w:eastAsia="zh-CN"/>
                    </w:rPr>
                    <w:t>变量声明未赋值</w:t>
                  </w:r>
                </w:p>
                <w:p>
                  <w:pPr>
                    <w:numPr>
                      <w:ilvl w:val="0"/>
                      <w:numId w:val="9"/>
                    </w:numPr>
                    <w:rPr>
                      <w:lang w:eastAsia="zh-CN"/>
                    </w:rPr>
                  </w:pPr>
                  <w:r>
                    <w:rPr>
                      <w:rFonts w:hint="eastAsia"/>
                      <w:lang w:eastAsia="zh-CN"/>
                    </w:rPr>
                    <w:t>对象下不存在该属性</w:t>
                  </w:r>
                </w:p>
                <w:p>
                  <w:pPr>
                    <w:numPr>
                      <w:ilvl w:val="0"/>
                      <w:numId w:val="9"/>
                    </w:numPr>
                    <w:rPr>
                      <w:lang w:eastAsia="zh-CN"/>
                    </w:rPr>
                  </w:pPr>
                  <w:r>
                    <w:rPr>
                      <w:rFonts w:hint="eastAsia"/>
                      <w:lang w:eastAsia="zh-CN"/>
                    </w:rPr>
                    <w:t>函数没有返回结果</w:t>
                  </w:r>
                </w:p>
                <w:p>
                  <w:pPr>
                    <w:numPr>
                      <w:ilvl w:val="0"/>
                      <w:numId w:val="9"/>
                    </w:numPr>
                    <w:rPr>
                      <w:lang w:eastAsia="zh-CN"/>
                    </w:rPr>
                  </w:pPr>
                  <w:r>
                    <w:rPr>
                      <w:rFonts w:hint="eastAsia"/>
                      <w:lang w:eastAsia="zh-CN"/>
                    </w:rPr>
                    <w:t>字符串和数组中不存在下标对应的字符或者元素时</w:t>
                  </w:r>
                </w:p>
                <w:p>
                  <w:pPr>
                    <w:rPr>
                      <w:lang w:eastAsia="zh-CN"/>
                    </w:rPr>
                  </w:pPr>
                  <w:r>
                    <w:rPr>
                      <w:rFonts w:hint="eastAsia"/>
                      <w:lang w:eastAsia="zh-CN"/>
                    </w:rPr>
                    <w:t>*/</w:t>
                  </w:r>
                </w:p>
                <w:p>
                  <w:pPr>
                    <w:rPr>
                      <w:lang w:eastAsia="zh-CN"/>
                    </w:rPr>
                  </w:pPr>
                  <w:r>
                    <w:rPr>
                      <w:rFonts w:hint="eastAsia"/>
                      <w:lang w:eastAsia="zh-CN"/>
                    </w:rPr>
                    <w:t xml:space="preserve">var a; // undefined </w:t>
                  </w:r>
                </w:p>
                <w:p>
                  <w:pPr>
                    <w:rPr>
                      <w:lang w:eastAsia="zh-CN"/>
                    </w:rPr>
                  </w:pPr>
                  <w:r>
                    <w:rPr>
                      <w:rFonts w:hint="eastAsia"/>
                      <w:lang w:eastAsia="zh-CN"/>
                    </w:rPr>
                    <w:t>var obj = {}</w:t>
                  </w:r>
                </w:p>
                <w:p>
                  <w:pPr>
                    <w:rPr>
                      <w:lang w:eastAsia="zh-CN"/>
                    </w:rPr>
                  </w:pPr>
                  <w:r>
                    <w:rPr>
                      <w:rFonts w:hint="eastAsia"/>
                      <w:lang w:eastAsia="zh-CN"/>
                    </w:rPr>
                    <w:t>console.log(obj.name); // undefined</w:t>
                  </w:r>
                </w:p>
                <w:p>
                  <w:pPr>
                    <w:rPr>
                      <w:lang w:eastAsia="zh-CN"/>
                    </w:rPr>
                  </w:pPr>
                  <w:r>
                    <w:rPr>
                      <w:rFonts w:hint="eastAsia"/>
                      <w:lang w:eastAsia="zh-CN"/>
                    </w:rPr>
                    <w:t>function fn(){}</w:t>
                  </w:r>
                </w:p>
                <w:p>
                  <w:pPr>
                    <w:rPr>
                      <w:lang w:eastAsia="zh-CN"/>
                    </w:rPr>
                  </w:pPr>
                  <w:r>
                    <w:rPr>
                      <w:rFonts w:hint="eastAsia"/>
                      <w:lang w:eastAsia="zh-CN"/>
                    </w:rPr>
                    <w:t>fn(); // undefined</w:t>
                  </w:r>
                </w:p>
                <w:p>
                  <w:pPr>
                    <w:rPr>
                      <w:lang w:eastAsia="zh-CN"/>
                    </w:rPr>
                  </w:pPr>
                  <w:r>
                    <w:rPr>
                      <w:rFonts w:hint="eastAsia"/>
                      <w:lang w:eastAsia="zh-CN"/>
                    </w:rPr>
                    <w:t xml:space="preserve">var str = </w:t>
                  </w:r>
                  <w:r>
                    <w:rPr>
                      <w:lang w:eastAsia="zh-CN"/>
                    </w:rPr>
                    <w:t>“</w:t>
                  </w:r>
                  <w:r>
                    <w:rPr>
                      <w:rFonts w:hint="eastAsia"/>
                      <w:lang w:eastAsia="zh-CN"/>
                    </w:rPr>
                    <w:t>abcd</w:t>
                  </w:r>
                  <w:r>
                    <w:rPr>
                      <w:lang w:eastAsia="zh-CN"/>
                    </w:rPr>
                    <w:t>”</w:t>
                  </w:r>
                  <w:r>
                    <w:rPr>
                      <w:rFonts w:hint="eastAsia"/>
                      <w:lang w:eastAsia="zh-CN"/>
                    </w:rPr>
                    <w:t>;</w:t>
                  </w:r>
                </w:p>
                <w:p>
                  <w:pPr>
                    <w:rPr>
                      <w:lang w:eastAsia="zh-CN"/>
                    </w:rPr>
                  </w:pPr>
                  <w:r>
                    <w:rPr>
                      <w:rFonts w:hint="eastAsia"/>
                      <w:lang w:eastAsia="zh-CN"/>
                    </w:rPr>
                    <w:t>console.log(str[4]);</w:t>
                  </w:r>
                </w:p>
                <w:p>
                  <w:pPr>
                    <w:rPr>
                      <w:lang w:eastAsia="zh-CN"/>
                    </w:rPr>
                  </w:pPr>
                  <w:r>
                    <w:rPr>
                      <w:rFonts w:hint="eastAsia"/>
                      <w:lang w:eastAsia="zh-CN"/>
                    </w:rPr>
                    <w:t>var arr = [];</w:t>
                  </w:r>
                </w:p>
                <w:p>
                  <w:pPr>
                    <w:rPr>
                      <w:lang w:eastAsia="zh-CN"/>
                    </w:rPr>
                  </w:pPr>
                  <w:r>
                    <w:rPr>
                      <w:rFonts w:hint="eastAsia"/>
                      <w:lang w:eastAsia="zh-CN"/>
                    </w:rPr>
                    <w:t>console.log(arr[0]);</w:t>
                  </w:r>
                </w:p>
              </w:txbxContent>
            </v:textbox>
            <w10:wrap type="none"/>
            <w10:anchorlock/>
          </v:shape>
        </w:pict>
      </w:r>
    </w:p>
    <w:p>
      <w:pPr>
        <w:pStyle w:val="4"/>
        <w:numPr>
          <w:ilvl w:val="1"/>
          <w:numId w:val="8"/>
        </w:numPr>
        <w:spacing w:before="43"/>
        <w:ind w:left="120"/>
        <w:rPr>
          <w:rFonts w:ascii="Calibri" w:eastAsia="Calibri"/>
          <w:lang w:eastAsia="zh-CN"/>
        </w:rPr>
      </w:pPr>
      <w:r>
        <w:rPr>
          <w:rFonts w:hint="eastAsia" w:ascii="Calibri" w:eastAsia="Calibri"/>
          <w:lang w:eastAsia="zh-CN"/>
        </w:rPr>
        <w:t>javascript对象：object</w:t>
      </w:r>
    </w:p>
    <w:p>
      <w:pPr>
        <w:pStyle w:val="4"/>
        <w:spacing w:before="43"/>
        <w:ind w:left="120"/>
        <w:rPr>
          <w:rFonts w:ascii="Calibri" w:eastAsia="Calibri"/>
          <w:lang w:eastAsia="zh-CN"/>
        </w:rPr>
      </w:pPr>
      <w:r>
        <w:rPr>
          <w:rFonts w:hint="eastAsia" w:ascii="Calibri" w:eastAsia="Calibri"/>
          <w:lang w:eastAsia="zh-CN"/>
        </w:rPr>
        <w:t>对象的创建：</w:t>
      </w:r>
    </w:p>
    <w:p>
      <w:pPr>
        <w:pStyle w:val="4"/>
        <w:spacing w:before="43"/>
        <w:ind w:left="120"/>
      </w:pPr>
      <w:r>
        <w:pict>
          <v:shape id="_x0000_s1083" o:spid="_x0000_s1083" o:spt="202" type="#_x0000_t202" style="height:66.25pt;width:341.25pt;" fillcolor="#F2F2F2" filled="t" coordsize="21600,21600">
            <v:path/>
            <v:fill on="t" focussize="0,0"/>
            <v:stroke joinstyle="miter"/>
            <v:imagedata o:title=""/>
            <o:lock v:ext="edit"/>
            <v:textbox>
              <w:txbxContent>
                <w:p>
                  <w:pPr>
                    <w:rPr>
                      <w:lang w:eastAsia="zh-CN"/>
                    </w:rPr>
                  </w:pPr>
                  <w:r>
                    <w:rPr>
                      <w:rFonts w:hint="eastAsia"/>
                      <w:lang w:eastAsia="zh-CN"/>
                    </w:rPr>
                    <w:t>// 方式一</w:t>
                  </w:r>
                </w:p>
                <w:p>
                  <w:pPr>
                    <w:rPr>
                      <w:lang w:eastAsia="zh-CN"/>
                    </w:rPr>
                  </w:pPr>
                  <w:r>
                    <w:rPr>
                      <w:rFonts w:hint="eastAsia"/>
                      <w:lang w:eastAsia="zh-CN"/>
                    </w:rPr>
                    <w:t>var obj = {};</w:t>
                  </w:r>
                </w:p>
                <w:p>
                  <w:pPr>
                    <w:rPr>
                      <w:lang w:eastAsia="zh-CN"/>
                    </w:rPr>
                  </w:pPr>
                  <w:r>
                    <w:rPr>
                      <w:rFonts w:hint="eastAsia"/>
                      <w:lang w:eastAsia="zh-CN"/>
                    </w:rPr>
                    <w:t>// 方式二</w:t>
                  </w:r>
                </w:p>
                <w:p>
                  <w:pPr>
                    <w:rPr>
                      <w:lang w:eastAsia="zh-CN"/>
                    </w:rPr>
                  </w:pPr>
                  <w:r>
                    <w:rPr>
                      <w:rFonts w:hint="eastAsia"/>
                      <w:lang w:eastAsia="zh-CN"/>
                    </w:rPr>
                    <w:t>var obj = new Object()</w:t>
                  </w:r>
                </w:p>
              </w:txbxContent>
            </v:textbox>
            <w10:wrap type="none"/>
            <w10:anchorlock/>
          </v:shape>
        </w:pict>
      </w:r>
    </w:p>
    <w:p>
      <w:pPr>
        <w:pStyle w:val="4"/>
        <w:spacing w:before="43"/>
        <w:ind w:left="120"/>
        <w:rPr>
          <w:lang w:eastAsia="zh-CN"/>
        </w:rPr>
      </w:pPr>
      <w:r>
        <w:rPr>
          <w:rFonts w:hint="eastAsia"/>
          <w:lang w:eastAsia="zh-CN"/>
        </w:rPr>
        <w:t>对象属性的动态添加：</w:t>
      </w:r>
    </w:p>
    <w:p>
      <w:pPr>
        <w:pStyle w:val="4"/>
        <w:spacing w:before="43"/>
        <w:ind w:left="120"/>
        <w:rPr>
          <w:lang w:eastAsia="zh-CN"/>
        </w:rPr>
      </w:pPr>
      <w:r>
        <w:pict>
          <v:shape id="_x0000_s1082" o:spid="_x0000_s1082" o:spt="202" type="#_x0000_t202" style="height:38.75pt;width:337.5pt;" fillcolor="#F2F2F2" filled="t" coordsize="21600,21600">
            <v:path/>
            <v:fill on="t" focussize="0,0"/>
            <v:stroke joinstyle="miter"/>
            <v:imagedata o:title=""/>
            <o:lock v:ext="edit"/>
            <v:textbox>
              <w:txbxContent>
                <w:p>
                  <w:pPr>
                    <w:rPr>
                      <w:lang w:eastAsia="zh-CN"/>
                    </w:rPr>
                  </w:pPr>
                  <w:r>
                    <w:rPr>
                      <w:rFonts w:hint="eastAsia"/>
                      <w:lang w:eastAsia="zh-CN"/>
                    </w:rPr>
                    <w:t xml:space="preserve">obj.name = </w:t>
                  </w:r>
                  <w:r>
                    <w:rPr>
                      <w:lang w:eastAsia="zh-CN"/>
                    </w:rPr>
                    <w:t>“</w:t>
                  </w:r>
                  <w:r>
                    <w:rPr>
                      <w:rFonts w:hint="eastAsia"/>
                      <w:lang w:eastAsia="zh-CN"/>
                    </w:rPr>
                    <w:t>张三</w:t>
                  </w:r>
                  <w:r>
                    <w:rPr>
                      <w:lang w:eastAsia="zh-CN"/>
                    </w:rPr>
                    <w:t>”</w:t>
                  </w:r>
                  <w:r>
                    <w:rPr>
                      <w:rFonts w:hint="eastAsia"/>
                      <w:lang w:eastAsia="zh-CN"/>
                    </w:rPr>
                    <w:t>;</w:t>
                  </w:r>
                </w:p>
                <w:p>
                  <w:pPr>
                    <w:rPr>
                      <w:lang w:eastAsia="zh-CN"/>
                    </w:rPr>
                  </w:pPr>
                  <w:r>
                    <w:rPr>
                      <w:rFonts w:hint="eastAsia"/>
                      <w:lang w:eastAsia="zh-CN"/>
                    </w:rPr>
                    <w:t>obj[</w:t>
                  </w:r>
                  <w:r>
                    <w:rPr>
                      <w:lang w:eastAsia="zh-CN"/>
                    </w:rPr>
                    <w:t>“</w:t>
                  </w:r>
                  <w:r>
                    <w:rPr>
                      <w:rFonts w:hint="eastAsia"/>
                      <w:lang w:eastAsia="zh-CN"/>
                    </w:rPr>
                    <w:t>name</w:t>
                  </w:r>
                  <w:r>
                    <w:rPr>
                      <w:lang w:eastAsia="zh-CN"/>
                    </w:rPr>
                    <w:t>”</w:t>
                  </w:r>
                  <w:r>
                    <w:rPr>
                      <w:rFonts w:hint="eastAsia"/>
                      <w:lang w:eastAsia="zh-CN"/>
                    </w:rPr>
                    <w:t xml:space="preserve">] = </w:t>
                  </w:r>
                  <w:r>
                    <w:rPr>
                      <w:lang w:eastAsia="zh-CN"/>
                    </w:rPr>
                    <w:t>“</w:t>
                  </w:r>
                  <w:r>
                    <w:rPr>
                      <w:rFonts w:hint="eastAsia"/>
                      <w:lang w:eastAsia="zh-CN"/>
                    </w:rPr>
                    <w:t>张三</w:t>
                  </w:r>
                  <w:r>
                    <w:rPr>
                      <w:lang w:eastAsia="zh-CN"/>
                    </w:rPr>
                    <w:t>”</w:t>
                  </w:r>
                  <w:r>
                    <w:rPr>
                      <w:rFonts w:hint="eastAsia"/>
                      <w:lang w:eastAsia="zh-CN"/>
                    </w:rPr>
                    <w:t>;</w:t>
                  </w:r>
                </w:p>
              </w:txbxContent>
            </v:textbox>
            <w10:wrap type="none"/>
            <w10:anchorlock/>
          </v:shape>
        </w:pict>
      </w:r>
    </w:p>
    <w:p>
      <w:pPr>
        <w:pStyle w:val="4"/>
        <w:spacing w:before="43"/>
        <w:ind w:left="120"/>
      </w:pPr>
    </w:p>
    <w:p>
      <w:pPr>
        <w:pStyle w:val="4"/>
        <w:spacing w:before="43"/>
        <w:ind w:left="120"/>
      </w:pPr>
    </w:p>
    <w:p>
      <w:pPr>
        <w:pStyle w:val="4"/>
        <w:spacing w:before="43"/>
      </w:pPr>
    </w:p>
    <w:p>
      <w:pPr>
        <w:pStyle w:val="4"/>
        <w:spacing w:before="43"/>
        <w:ind w:left="120"/>
        <w:rPr>
          <w:lang w:eastAsia="zh-CN"/>
        </w:rPr>
      </w:pPr>
      <w:r>
        <w:rPr>
          <w:rFonts w:hint="eastAsia"/>
          <w:lang w:eastAsia="zh-CN"/>
        </w:rPr>
        <w:t>对象属性的读取：</w:t>
      </w:r>
    </w:p>
    <w:p>
      <w:pPr>
        <w:pStyle w:val="4"/>
        <w:spacing w:before="43"/>
        <w:ind w:left="120"/>
      </w:pPr>
      <w:r>
        <w:pict>
          <v:shape id="_x0000_s1081" o:spid="_x0000_s1081" o:spt="202" type="#_x0000_t202" style="height:39.5pt;width:339.4pt;" fillcolor="#F2F2F2" filled="t" coordsize="21600,21600">
            <v:path/>
            <v:fill on="t" focussize="0,0"/>
            <v:stroke joinstyle="miter"/>
            <v:imagedata o:title=""/>
            <o:lock v:ext="edit"/>
            <v:textbox>
              <w:txbxContent>
                <w:p>
                  <w:pPr>
                    <w:rPr>
                      <w:lang w:eastAsia="zh-CN"/>
                    </w:rPr>
                  </w:pPr>
                  <w:r>
                    <w:rPr>
                      <w:rFonts w:hint="eastAsia"/>
                      <w:lang w:eastAsia="zh-CN"/>
                    </w:rPr>
                    <w:t>cosnole.log(obj.name);</w:t>
                  </w:r>
                </w:p>
                <w:p>
                  <w:pPr>
                    <w:rPr>
                      <w:lang w:eastAsia="zh-CN"/>
                    </w:rPr>
                  </w:pPr>
                  <w:r>
                    <w:rPr>
                      <w:rFonts w:hint="eastAsia"/>
                      <w:lang w:eastAsia="zh-CN"/>
                    </w:rPr>
                    <w:t>cosnole.log(obj[</w:t>
                  </w:r>
                  <w:r>
                    <w:rPr>
                      <w:lang w:eastAsia="zh-CN"/>
                    </w:rPr>
                    <w:t>“</w:t>
                  </w:r>
                  <w:r>
                    <w:rPr>
                      <w:rFonts w:hint="eastAsia"/>
                      <w:lang w:eastAsia="zh-CN"/>
                    </w:rPr>
                    <w:t>name</w:t>
                  </w:r>
                  <w:r>
                    <w:rPr>
                      <w:lang w:eastAsia="zh-CN"/>
                    </w:rPr>
                    <w:t>”</w:t>
                  </w:r>
                  <w:r>
                    <w:rPr>
                      <w:rFonts w:hint="eastAsia"/>
                      <w:lang w:eastAsia="zh-CN"/>
                    </w:rPr>
                    <w:t>]); // 张三</w:t>
                  </w:r>
                </w:p>
                <w:p>
                  <w:pPr>
                    <w:rPr>
                      <w:lang w:eastAsia="zh-CN"/>
                    </w:rPr>
                  </w:pPr>
                </w:p>
              </w:txbxContent>
            </v:textbox>
            <w10:wrap type="none"/>
            <w10:anchorlock/>
          </v:shape>
        </w:pict>
      </w:r>
    </w:p>
    <w:p>
      <w:pPr>
        <w:pStyle w:val="4"/>
        <w:spacing w:before="43"/>
        <w:ind w:left="120"/>
        <w:rPr>
          <w:lang w:eastAsia="zh-CN"/>
        </w:rPr>
      </w:pPr>
      <w:r>
        <w:rPr>
          <w:rFonts w:hint="eastAsia"/>
          <w:lang w:eastAsia="zh-CN"/>
        </w:rPr>
        <w:t>对象属性值得修改：</w:t>
      </w:r>
    </w:p>
    <w:p>
      <w:pPr>
        <w:pStyle w:val="4"/>
        <w:spacing w:before="43"/>
        <w:ind w:left="120"/>
      </w:pPr>
      <w:r>
        <w:pict>
          <v:shape id="_x0000_s1080" o:spid="_x0000_s1080" o:spt="202" type="#_x0000_t202" style="height:37.5pt;width:338.7pt;" fillcolor="#F2F2F2" filled="t" coordsize="21600,21600">
            <v:path/>
            <v:fill on="t" focussize="0,0"/>
            <v:stroke joinstyle="miter"/>
            <v:imagedata o:title=""/>
            <o:lock v:ext="edit"/>
            <v:textbox>
              <w:txbxContent>
                <w:p>
                  <w:pPr>
                    <w:rPr>
                      <w:lang w:eastAsia="zh-CN"/>
                    </w:rPr>
                  </w:pPr>
                  <w:r>
                    <w:rPr>
                      <w:rFonts w:hint="eastAsia"/>
                      <w:lang w:eastAsia="zh-CN"/>
                    </w:rPr>
                    <w:t xml:space="preserve">obj.name = </w:t>
                  </w:r>
                  <w:r>
                    <w:rPr>
                      <w:lang w:eastAsia="zh-CN"/>
                    </w:rPr>
                    <w:t>“</w:t>
                  </w:r>
                  <w:r>
                    <w:rPr>
                      <w:rFonts w:hint="eastAsia"/>
                      <w:lang w:eastAsia="zh-CN"/>
                    </w:rPr>
                    <w:t>李四</w:t>
                  </w:r>
                  <w:r>
                    <w:rPr>
                      <w:lang w:eastAsia="zh-CN"/>
                    </w:rPr>
                    <w:t>”</w:t>
                  </w:r>
                  <w:r>
                    <w:rPr>
                      <w:rFonts w:hint="eastAsia"/>
                      <w:lang w:eastAsia="zh-CN"/>
                    </w:rPr>
                    <w:t>;</w:t>
                  </w:r>
                </w:p>
                <w:p>
                  <w:pPr>
                    <w:rPr>
                      <w:lang w:eastAsia="zh-CN"/>
                    </w:rPr>
                  </w:pPr>
                  <w:r>
                    <w:rPr>
                      <w:rFonts w:hint="eastAsia"/>
                      <w:lang w:eastAsia="zh-CN"/>
                    </w:rPr>
                    <w:t>obj[</w:t>
                  </w:r>
                  <w:r>
                    <w:rPr>
                      <w:lang w:eastAsia="zh-CN"/>
                    </w:rPr>
                    <w:t>“</w:t>
                  </w:r>
                  <w:r>
                    <w:rPr>
                      <w:rFonts w:hint="eastAsia"/>
                      <w:lang w:eastAsia="zh-CN"/>
                    </w:rPr>
                    <w:t>name</w:t>
                  </w:r>
                  <w:r>
                    <w:rPr>
                      <w:lang w:eastAsia="zh-CN"/>
                    </w:rPr>
                    <w:t>”</w:t>
                  </w:r>
                  <w:r>
                    <w:rPr>
                      <w:rFonts w:hint="eastAsia"/>
                      <w:lang w:eastAsia="zh-CN"/>
                    </w:rPr>
                    <w:t xml:space="preserve">] = </w:t>
                  </w:r>
                  <w:r>
                    <w:rPr>
                      <w:lang w:eastAsia="zh-CN"/>
                    </w:rPr>
                    <w:t>“</w:t>
                  </w:r>
                  <w:r>
                    <w:rPr>
                      <w:rFonts w:hint="eastAsia"/>
                      <w:lang w:eastAsia="zh-CN"/>
                    </w:rPr>
                    <w:t>李四</w:t>
                  </w:r>
                  <w:r>
                    <w:rPr>
                      <w:lang w:eastAsia="zh-CN"/>
                    </w:rPr>
                    <w:t>”</w:t>
                  </w:r>
                  <w:r>
                    <w:rPr>
                      <w:rFonts w:hint="eastAsia"/>
                      <w:lang w:eastAsia="zh-CN"/>
                    </w:rPr>
                    <w:t>;</w:t>
                  </w:r>
                </w:p>
                <w:p>
                  <w:pPr>
                    <w:rPr>
                      <w:lang w:eastAsia="zh-CN"/>
                    </w:rPr>
                  </w:pPr>
                </w:p>
              </w:txbxContent>
            </v:textbox>
            <w10:wrap type="none"/>
            <w10:anchorlock/>
          </v:shape>
        </w:pict>
      </w:r>
    </w:p>
    <w:p>
      <w:pPr>
        <w:pStyle w:val="4"/>
        <w:spacing w:before="43"/>
        <w:ind w:left="120"/>
        <w:rPr>
          <w:lang w:eastAsia="zh-CN"/>
        </w:rPr>
      </w:pPr>
      <w:r>
        <w:rPr>
          <w:rFonts w:hint="eastAsia"/>
          <w:lang w:eastAsia="zh-CN"/>
        </w:rPr>
        <w:t>对象可操作属性的删除：</w:t>
      </w:r>
    </w:p>
    <w:p>
      <w:pPr>
        <w:pStyle w:val="4"/>
        <w:spacing w:before="43"/>
        <w:ind w:left="120"/>
      </w:pPr>
      <w:r>
        <w:pict>
          <v:shape id="_x0000_s1079" o:spid="_x0000_s1079" o:spt="202" type="#_x0000_t202" style="height:23.7pt;width:336.9pt;" fillcolor="#F2F2F2" filled="t" coordsize="21600,21600">
            <v:path/>
            <v:fill on="t" focussize="0,0"/>
            <v:stroke joinstyle="miter"/>
            <v:imagedata o:title=""/>
            <o:lock v:ext="edit"/>
            <v:textbox>
              <w:txbxContent>
                <w:p>
                  <w:pPr>
                    <w:rPr>
                      <w:lang w:eastAsia="zh-CN"/>
                    </w:rPr>
                  </w:pPr>
                  <w:r>
                    <w:rPr>
                      <w:rFonts w:hint="eastAsia"/>
                      <w:lang w:eastAsia="zh-CN"/>
                    </w:rPr>
                    <w:t>delete obj.name;</w:t>
                  </w:r>
                </w:p>
              </w:txbxContent>
            </v:textbox>
            <w10:wrap type="none"/>
            <w10:anchorlock/>
          </v:shape>
        </w:pict>
      </w:r>
    </w:p>
    <w:p>
      <w:pPr>
        <w:tabs>
          <w:tab w:val="left" w:pos="959"/>
        </w:tabs>
        <w:spacing w:before="22" w:line="624" w:lineRule="exact"/>
        <w:ind w:left="120" w:right="1619"/>
        <w:rPr>
          <w:b/>
          <w:sz w:val="21"/>
          <w:lang w:eastAsia="zh-CN"/>
        </w:rPr>
      </w:pPr>
      <w:r>
        <w:rPr>
          <w:rFonts w:hint="eastAsia"/>
          <w:b/>
          <w:sz w:val="21"/>
          <w:lang w:eastAsia="zh-CN"/>
        </w:rPr>
        <w:t>七</w:t>
      </w:r>
      <w:r>
        <w:rPr>
          <w:b/>
          <w:sz w:val="21"/>
        </w:rPr>
        <w:tab/>
      </w:r>
      <w:r>
        <w:rPr>
          <w:rFonts w:ascii="Calibri" w:eastAsia="Calibri"/>
          <w:b/>
          <w:sz w:val="21"/>
        </w:rPr>
        <w:t>Javascript</w:t>
      </w:r>
      <w:r>
        <w:rPr>
          <w:rFonts w:ascii="Calibri" w:eastAsia="Calibri"/>
          <w:b/>
          <w:spacing w:val="3"/>
          <w:sz w:val="21"/>
        </w:rPr>
        <w:t xml:space="preserve"> </w:t>
      </w:r>
      <w:r>
        <w:rPr>
          <w:b/>
          <w:sz w:val="21"/>
        </w:rPr>
        <w:t>数据类型</w:t>
      </w:r>
      <w:r>
        <w:rPr>
          <w:rFonts w:hint="eastAsia"/>
          <w:b/>
          <w:sz w:val="21"/>
          <w:lang w:eastAsia="zh-CN"/>
        </w:rPr>
        <w:t>的检测</w:t>
      </w:r>
    </w:p>
    <w:p>
      <w:pPr>
        <w:pStyle w:val="4"/>
        <w:spacing w:before="43"/>
        <w:ind w:left="120"/>
        <w:rPr>
          <w:lang w:eastAsia="zh-CN"/>
        </w:rPr>
      </w:pPr>
      <w:r>
        <w:rPr>
          <w:rFonts w:hint="eastAsia"/>
          <w:lang w:eastAsia="zh-CN"/>
        </w:rPr>
        <w:t>两种语法结构：typeof操作符 typeof()方法，使用方式都是相同的</w:t>
      </w:r>
    </w:p>
    <w:p>
      <w:pPr>
        <w:pStyle w:val="4"/>
        <w:spacing w:before="43"/>
        <w:ind w:left="120"/>
        <w:rPr>
          <w:lang w:eastAsia="zh-CN"/>
        </w:rPr>
      </w:pPr>
      <w:r>
        <w:pict>
          <v:shape id="_x0000_s1078" o:spid="_x0000_s1078" o:spt="202" type="#_x0000_t202" style="height:149.95pt;width:333.75pt;" fillcolor="#F2F2F2" filled="t" coordsize="21600,21600">
            <v:path/>
            <v:fill on="t" focussize="0,0"/>
            <v:stroke joinstyle="miter"/>
            <v:imagedata o:title=""/>
            <o:lock v:ext="edit"/>
            <v:textbox>
              <w:txbxContent>
                <w:p>
                  <w:pPr>
                    <w:rPr>
                      <w:lang w:eastAsia="zh-CN"/>
                    </w:rPr>
                  </w:pPr>
                  <w:r>
                    <w:rPr>
                      <w:rFonts w:hint="eastAsia"/>
                      <w:lang w:eastAsia="zh-CN"/>
                    </w:rPr>
                    <w:t>/*</w:t>
                  </w:r>
                </w:p>
                <w:p>
                  <w:pPr>
                    <w:rPr>
                      <w:lang w:eastAsia="zh-CN"/>
                    </w:rPr>
                  </w:pPr>
                  <w:r>
                    <w:rPr>
                      <w:rFonts w:hint="eastAsia"/>
                      <w:lang w:eastAsia="zh-CN"/>
                    </w:rPr>
                    <w:t>检测结果6种：number、string、boolean、object、undefined、function，检测结果都是字符串类型的</w:t>
                  </w:r>
                </w:p>
                <w:p>
                  <w:pPr>
                    <w:rPr>
                      <w:lang w:eastAsia="zh-CN"/>
                    </w:rPr>
                  </w:pPr>
                  <w:r>
                    <w:rPr>
                      <w:rFonts w:hint="eastAsia"/>
                      <w:lang w:eastAsia="zh-CN"/>
                    </w:rPr>
                    <w:t>*/</w:t>
                  </w:r>
                </w:p>
                <w:p>
                  <w:pPr>
                    <w:rPr>
                      <w:lang w:eastAsia="zh-CN"/>
                    </w:rPr>
                  </w:pPr>
                  <w:r>
                    <w:rPr>
                      <w:rFonts w:hint="eastAsia"/>
                      <w:lang w:eastAsia="zh-CN"/>
                    </w:rPr>
                    <w:t xml:space="preserve">typeof 1; // </w:t>
                  </w:r>
                  <w:r>
                    <w:rPr>
                      <w:lang w:eastAsia="zh-CN"/>
                    </w:rPr>
                    <w:t>“</w:t>
                  </w:r>
                  <w:r>
                    <w:rPr>
                      <w:rFonts w:hint="eastAsia"/>
                      <w:lang w:eastAsia="zh-CN"/>
                    </w:rPr>
                    <w:t>number</w:t>
                  </w:r>
                  <w:r>
                    <w:rPr>
                      <w:lang w:eastAsia="zh-CN"/>
                    </w:rPr>
                    <w:t>”</w:t>
                  </w:r>
                </w:p>
                <w:p>
                  <w:pPr>
                    <w:rPr>
                      <w:lang w:eastAsia="zh-CN"/>
                    </w:rPr>
                  </w:pPr>
                  <w:r>
                    <w:rPr>
                      <w:rFonts w:hint="eastAsia"/>
                      <w:lang w:eastAsia="zh-CN"/>
                    </w:rPr>
                    <w:t xml:space="preserve">typeof </w:t>
                  </w:r>
                  <w:r>
                    <w:rPr>
                      <w:lang w:eastAsia="zh-CN"/>
                    </w:rPr>
                    <w:t>“</w:t>
                  </w:r>
                  <w:r>
                    <w:rPr>
                      <w:rFonts w:hint="eastAsia"/>
                      <w:lang w:eastAsia="zh-CN"/>
                    </w:rPr>
                    <w:t>abc</w:t>
                  </w:r>
                  <w:r>
                    <w:rPr>
                      <w:lang w:eastAsia="zh-CN"/>
                    </w:rPr>
                    <w:t>”</w:t>
                  </w:r>
                  <w:r>
                    <w:rPr>
                      <w:rFonts w:hint="eastAsia"/>
                      <w:lang w:eastAsia="zh-CN"/>
                    </w:rPr>
                    <w:t xml:space="preserve">; // </w:t>
                  </w:r>
                  <w:r>
                    <w:rPr>
                      <w:lang w:eastAsia="zh-CN"/>
                    </w:rPr>
                    <w:t>“</w:t>
                  </w:r>
                  <w:r>
                    <w:rPr>
                      <w:rFonts w:hint="eastAsia"/>
                      <w:lang w:eastAsia="zh-CN"/>
                    </w:rPr>
                    <w:t>string</w:t>
                  </w:r>
                  <w:r>
                    <w:rPr>
                      <w:lang w:eastAsia="zh-CN"/>
                    </w:rPr>
                    <w:t>”</w:t>
                  </w:r>
                </w:p>
                <w:p>
                  <w:pPr>
                    <w:rPr>
                      <w:lang w:eastAsia="zh-CN"/>
                    </w:rPr>
                  </w:pPr>
                  <w:r>
                    <w:rPr>
                      <w:rFonts w:hint="eastAsia"/>
                      <w:lang w:eastAsia="zh-CN"/>
                    </w:rPr>
                    <w:t xml:space="preserve">typeof true; // </w:t>
                  </w:r>
                  <w:r>
                    <w:rPr>
                      <w:lang w:eastAsia="zh-CN"/>
                    </w:rPr>
                    <w:t>“</w:t>
                  </w:r>
                  <w:r>
                    <w:rPr>
                      <w:rFonts w:hint="eastAsia"/>
                      <w:lang w:eastAsia="zh-CN"/>
                    </w:rPr>
                    <w:t>boolean</w:t>
                  </w:r>
                  <w:r>
                    <w:rPr>
                      <w:lang w:eastAsia="zh-CN"/>
                    </w:rPr>
                    <w:t>”</w:t>
                  </w:r>
                </w:p>
                <w:p>
                  <w:pPr>
                    <w:rPr>
                      <w:lang w:eastAsia="zh-CN"/>
                    </w:rPr>
                  </w:pPr>
                  <w:r>
                    <w:rPr>
                      <w:rFonts w:hint="eastAsia"/>
                      <w:lang w:eastAsia="zh-CN"/>
                    </w:rPr>
                    <w:t xml:space="preserve">typeof null; // </w:t>
                  </w:r>
                  <w:r>
                    <w:rPr>
                      <w:lang w:eastAsia="zh-CN"/>
                    </w:rPr>
                    <w:t>“</w:t>
                  </w:r>
                  <w:r>
                    <w:rPr>
                      <w:rFonts w:hint="eastAsia"/>
                      <w:lang w:eastAsia="zh-CN"/>
                    </w:rPr>
                    <w:t>object</w:t>
                  </w:r>
                  <w:r>
                    <w:rPr>
                      <w:lang w:eastAsia="zh-CN"/>
                    </w:rPr>
                    <w:t>”</w:t>
                  </w:r>
                </w:p>
                <w:p>
                  <w:pPr>
                    <w:rPr>
                      <w:lang w:eastAsia="zh-CN"/>
                    </w:rPr>
                  </w:pPr>
                  <w:r>
                    <w:rPr>
                      <w:rFonts w:hint="eastAsia"/>
                      <w:lang w:eastAsia="zh-CN"/>
                    </w:rPr>
                    <w:t xml:space="preserve">typeof undefined; // </w:t>
                  </w:r>
                  <w:r>
                    <w:rPr>
                      <w:lang w:eastAsia="zh-CN"/>
                    </w:rPr>
                    <w:t>“</w:t>
                  </w:r>
                  <w:r>
                    <w:rPr>
                      <w:rFonts w:hint="eastAsia"/>
                      <w:lang w:eastAsia="zh-CN"/>
                    </w:rPr>
                    <w:t>undefined</w:t>
                  </w:r>
                  <w:r>
                    <w:rPr>
                      <w:lang w:eastAsia="zh-CN"/>
                    </w:rPr>
                    <w:t>”</w:t>
                  </w:r>
                </w:p>
                <w:p>
                  <w:pPr>
                    <w:rPr>
                      <w:lang w:eastAsia="zh-CN"/>
                    </w:rPr>
                  </w:pPr>
                  <w:r>
                    <w:rPr>
                      <w:rFonts w:hint="eastAsia"/>
                      <w:lang w:eastAsia="zh-CN"/>
                    </w:rPr>
                    <w:t xml:space="preserve">typeof alert; // </w:t>
                  </w:r>
                  <w:r>
                    <w:rPr>
                      <w:lang w:eastAsia="zh-CN"/>
                    </w:rPr>
                    <w:t>“</w:t>
                  </w:r>
                  <w:r>
                    <w:rPr>
                      <w:rFonts w:hint="eastAsia"/>
                      <w:lang w:eastAsia="zh-CN"/>
                    </w:rPr>
                    <w:t>function</w:t>
                  </w:r>
                  <w:r>
                    <w:rPr>
                      <w:lang w:eastAsia="zh-CN"/>
                    </w:rPr>
                    <w:t>”</w:t>
                  </w:r>
                </w:p>
                <w:p>
                  <w:pPr>
                    <w:rPr>
                      <w:lang w:eastAsia="zh-CN"/>
                    </w:rPr>
                  </w:pPr>
                </w:p>
              </w:txbxContent>
            </v:textbox>
            <w10:wrap type="none"/>
            <w10:anchorlock/>
          </v:shape>
        </w:pict>
      </w:r>
    </w:p>
    <w:p>
      <w:pPr>
        <w:tabs>
          <w:tab w:val="left" w:pos="959"/>
        </w:tabs>
        <w:spacing w:before="22" w:line="624" w:lineRule="exact"/>
        <w:ind w:left="120" w:right="1619"/>
        <w:rPr>
          <w:b/>
          <w:sz w:val="21"/>
          <w:lang w:eastAsia="zh-CN"/>
        </w:rPr>
      </w:pPr>
      <w:r>
        <w:rPr>
          <w:rFonts w:hint="eastAsia"/>
          <w:b/>
          <w:sz w:val="21"/>
          <w:lang w:eastAsia="zh-CN"/>
        </w:rPr>
        <w:t>八</w:t>
      </w:r>
      <w:r>
        <w:rPr>
          <w:b/>
          <w:sz w:val="21"/>
        </w:rPr>
        <w:tab/>
      </w:r>
      <w:r>
        <w:rPr>
          <w:rFonts w:ascii="Calibri" w:eastAsia="Calibri"/>
          <w:b/>
          <w:sz w:val="21"/>
        </w:rPr>
        <w:t>Javascript</w:t>
      </w:r>
      <w:r>
        <w:rPr>
          <w:rFonts w:ascii="Calibri" w:eastAsia="Calibri"/>
          <w:b/>
          <w:spacing w:val="3"/>
          <w:sz w:val="21"/>
        </w:rPr>
        <w:t xml:space="preserve"> </w:t>
      </w:r>
      <w:r>
        <w:rPr>
          <w:b/>
          <w:sz w:val="21"/>
        </w:rPr>
        <w:t>数据类型</w:t>
      </w:r>
      <w:r>
        <w:rPr>
          <w:rFonts w:hint="eastAsia"/>
          <w:b/>
          <w:sz w:val="21"/>
          <w:lang w:eastAsia="zh-CN"/>
        </w:rPr>
        <w:t>转换</w:t>
      </w:r>
    </w:p>
    <w:p>
      <w:pPr>
        <w:pStyle w:val="4"/>
        <w:numPr>
          <w:ilvl w:val="1"/>
          <w:numId w:val="10"/>
        </w:numPr>
        <w:spacing w:before="43"/>
        <w:ind w:left="120"/>
        <w:rPr>
          <w:lang w:eastAsia="zh-CN"/>
        </w:rPr>
      </w:pPr>
      <w:r>
        <w:rPr>
          <w:rFonts w:hint="eastAsia"/>
          <w:lang w:eastAsia="zh-CN"/>
        </w:rPr>
        <w:t>各种数据类型转换为字符串类型</w:t>
      </w:r>
    </w:p>
    <w:p>
      <w:pPr>
        <w:pStyle w:val="4"/>
        <w:spacing w:before="43"/>
        <w:ind w:left="120"/>
        <w:rPr>
          <w:lang w:eastAsia="zh-CN"/>
        </w:rPr>
      </w:pPr>
      <w:r>
        <w:rPr>
          <w:rFonts w:hint="eastAsia"/>
          <w:lang w:eastAsia="zh-CN"/>
        </w:rPr>
        <w:t xml:space="preserve">对象下的方法：*.toString() </w:t>
      </w:r>
    </w:p>
    <w:p>
      <w:pPr>
        <w:pStyle w:val="4"/>
        <w:spacing w:before="43"/>
        <w:ind w:left="120"/>
        <w:rPr>
          <w:lang w:eastAsia="zh-CN"/>
        </w:rPr>
      </w:pPr>
      <w:r>
        <w:rPr>
          <w:rFonts w:hint="eastAsia"/>
          <w:lang w:eastAsia="zh-CN"/>
        </w:rPr>
        <w:t>*是一个对象或者可以动态的转换为对象的数据</w:t>
      </w:r>
    </w:p>
    <w:p>
      <w:pPr>
        <w:pStyle w:val="4"/>
        <w:spacing w:before="43"/>
        <w:ind w:left="120"/>
        <w:rPr>
          <w:lang w:eastAsia="zh-CN"/>
        </w:rPr>
      </w:pPr>
      <w:r>
        <w:pict>
          <v:shape id="_x0000_s1077" o:spid="_x0000_s1077" o:spt="202" type="#_x0000_t202" style="height:95.85pt;width:338.7pt;" fillcolor="#F2F2F2" filled="t" coordsize="21600,21600">
            <v:path/>
            <v:fill on="t" focussize="0,0"/>
            <v:stroke joinstyle="miter"/>
            <v:imagedata o:title=""/>
            <o:lock v:ext="edit"/>
            <v:textbox>
              <w:txbxContent>
                <w:p>
                  <w:pPr>
                    <w:rPr>
                      <w:lang w:eastAsia="zh-CN"/>
                    </w:rPr>
                  </w:pPr>
                  <w:r>
                    <w:rPr>
                      <w:rFonts w:hint="eastAsia"/>
                      <w:lang w:eastAsia="zh-CN"/>
                    </w:rPr>
                    <w:t>var num = 10;</w:t>
                  </w:r>
                </w:p>
                <w:p>
                  <w:pPr>
                    <w:rPr>
                      <w:lang w:eastAsia="zh-CN"/>
                    </w:rPr>
                  </w:pPr>
                  <w:r>
                    <w:rPr>
                      <w:rFonts w:hint="eastAsia"/>
                      <w:lang w:eastAsia="zh-CN"/>
                    </w:rPr>
                    <w:t>num.toString(); // “10”</w:t>
                  </w:r>
                </w:p>
                <w:p>
                  <w:pPr>
                    <w:rPr>
                      <w:lang w:eastAsia="zh-CN"/>
                    </w:rPr>
                  </w:pPr>
                  <w:r>
                    <w:rPr>
                      <w:rFonts w:hint="eastAsia"/>
                      <w:lang w:eastAsia="zh-CN"/>
                    </w:rPr>
                    <w:t>var n = null;</w:t>
                  </w:r>
                </w:p>
                <w:p>
                  <w:pPr>
                    <w:rPr>
                      <w:lang w:eastAsia="zh-CN"/>
                    </w:rPr>
                  </w:pPr>
                  <w:r>
                    <w:rPr>
                      <w:rFonts w:hint="eastAsia"/>
                      <w:lang w:eastAsia="zh-CN"/>
                    </w:rPr>
                    <w:t>n.toString(); // 报错</w:t>
                  </w:r>
                </w:p>
                <w:p>
                  <w:pPr>
                    <w:rPr>
                      <w:lang w:eastAsia="zh-CN"/>
                    </w:rPr>
                  </w:pPr>
                  <w:r>
                    <w:rPr>
                      <w:rFonts w:hint="eastAsia"/>
                      <w:lang w:eastAsia="zh-CN"/>
                    </w:rPr>
                    <w:t>var u = undefined;</w:t>
                  </w:r>
                </w:p>
                <w:p>
                  <w:pPr>
                    <w:rPr>
                      <w:lang w:eastAsia="zh-CN"/>
                    </w:rPr>
                  </w:pPr>
                  <w:r>
                    <w:rPr>
                      <w:rFonts w:hint="eastAsia"/>
                      <w:lang w:eastAsia="zh-CN"/>
                    </w:rPr>
                    <w:t>u.toString(); // 报错</w:t>
                  </w:r>
                </w:p>
              </w:txbxContent>
            </v:textbox>
            <w10:wrap type="none"/>
            <w10:anchorlock/>
          </v:shape>
        </w:pict>
      </w:r>
    </w:p>
    <w:p>
      <w:pPr>
        <w:pStyle w:val="4"/>
        <w:spacing w:before="43"/>
        <w:ind w:left="120"/>
        <w:rPr>
          <w:lang w:eastAsia="zh-CN"/>
        </w:rPr>
      </w:pPr>
      <w:r>
        <w:rPr>
          <w:rFonts w:hint="eastAsia"/>
          <w:lang w:eastAsia="zh-CN"/>
        </w:rPr>
        <w:t>强制转换：String()</w:t>
      </w:r>
    </w:p>
    <w:p>
      <w:pPr>
        <w:pStyle w:val="4"/>
        <w:spacing w:before="43"/>
        <w:ind w:left="120"/>
        <w:rPr>
          <w:lang w:eastAsia="zh-CN"/>
        </w:rPr>
      </w:pPr>
      <w:r>
        <w:pict>
          <v:shape id="_x0000_s1076" o:spid="_x0000_s1076" o:spt="202" type="#_x0000_t202" style="height:64.35pt;width:337.5pt;" fillcolor="#F2F2F2" filled="t" coordsize="21600,21600">
            <v:path/>
            <v:fill on="t" focussize="0,0"/>
            <v:stroke joinstyle="miter"/>
            <v:imagedata o:title=""/>
            <o:lock v:ext="edit"/>
            <v:textbox>
              <w:txbxContent>
                <w:p>
                  <w:pPr>
                    <w:rPr>
                      <w:lang w:eastAsia="zh-CN"/>
                    </w:rPr>
                  </w:pPr>
                  <w:r>
                    <w:rPr>
                      <w:rFonts w:hint="eastAsia"/>
                      <w:lang w:eastAsia="zh-CN"/>
                    </w:rPr>
                    <w:t xml:space="preserve">String(123); // </w:t>
                  </w:r>
                  <w:r>
                    <w:rPr>
                      <w:lang w:eastAsia="zh-CN"/>
                    </w:rPr>
                    <w:t>“</w:t>
                  </w:r>
                  <w:r>
                    <w:rPr>
                      <w:rFonts w:hint="eastAsia"/>
                      <w:lang w:eastAsia="zh-CN"/>
                    </w:rPr>
                    <w:t>123</w:t>
                  </w:r>
                  <w:r>
                    <w:rPr>
                      <w:lang w:eastAsia="zh-CN"/>
                    </w:rPr>
                    <w:t>”</w:t>
                  </w:r>
                </w:p>
                <w:p>
                  <w:pPr>
                    <w:rPr>
                      <w:lang w:eastAsia="zh-CN"/>
                    </w:rPr>
                  </w:pPr>
                  <w:r>
                    <w:rPr>
                      <w:rFonts w:hint="eastAsia"/>
                      <w:lang w:eastAsia="zh-CN"/>
                    </w:rPr>
                    <w:t xml:space="preserve">String(true); // </w:t>
                  </w:r>
                  <w:r>
                    <w:rPr>
                      <w:lang w:eastAsia="zh-CN"/>
                    </w:rPr>
                    <w:t>“</w:t>
                  </w:r>
                  <w:r>
                    <w:rPr>
                      <w:rFonts w:hint="eastAsia"/>
                      <w:lang w:eastAsia="zh-CN"/>
                    </w:rPr>
                    <w:t>true</w:t>
                  </w:r>
                  <w:r>
                    <w:rPr>
                      <w:lang w:eastAsia="zh-CN"/>
                    </w:rPr>
                    <w:t>”</w:t>
                  </w:r>
                </w:p>
                <w:p>
                  <w:pPr>
                    <w:rPr>
                      <w:lang w:eastAsia="zh-CN"/>
                    </w:rPr>
                  </w:pPr>
                  <w:r>
                    <w:rPr>
                      <w:rFonts w:hint="eastAsia"/>
                      <w:lang w:eastAsia="zh-CN"/>
                    </w:rPr>
                    <w:t xml:space="preserve">String(null); // </w:t>
                  </w:r>
                  <w:r>
                    <w:rPr>
                      <w:lang w:eastAsia="zh-CN"/>
                    </w:rPr>
                    <w:t>“</w:t>
                  </w:r>
                  <w:r>
                    <w:rPr>
                      <w:rFonts w:hint="eastAsia"/>
                      <w:lang w:eastAsia="zh-CN"/>
                    </w:rPr>
                    <w:t>null</w:t>
                  </w:r>
                  <w:r>
                    <w:rPr>
                      <w:lang w:eastAsia="zh-CN"/>
                    </w:rPr>
                    <w:t>”</w:t>
                  </w:r>
                </w:p>
                <w:p>
                  <w:pPr>
                    <w:rPr>
                      <w:lang w:eastAsia="zh-CN"/>
                    </w:rPr>
                  </w:pPr>
                  <w:r>
                    <w:rPr>
                      <w:rFonts w:hint="eastAsia"/>
                      <w:lang w:eastAsia="zh-CN"/>
                    </w:rPr>
                    <w:t xml:space="preserve">String(undefined); // </w:t>
                  </w:r>
                  <w:r>
                    <w:rPr>
                      <w:lang w:eastAsia="zh-CN"/>
                    </w:rPr>
                    <w:t>“</w:t>
                  </w:r>
                  <w:r>
                    <w:rPr>
                      <w:rFonts w:hint="eastAsia"/>
                      <w:lang w:eastAsia="zh-CN"/>
                    </w:rPr>
                    <w:t>undefined</w:t>
                  </w:r>
                  <w:r>
                    <w:rPr>
                      <w:lang w:eastAsia="zh-CN"/>
                    </w:rPr>
                    <w:t>”</w:t>
                  </w:r>
                </w:p>
              </w:txbxContent>
            </v:textbox>
            <w10:wrap type="none"/>
            <w10:anchorlock/>
          </v:shape>
        </w:pict>
      </w:r>
    </w:p>
    <w:p>
      <w:pPr>
        <w:pStyle w:val="4"/>
        <w:numPr>
          <w:ilvl w:val="1"/>
          <w:numId w:val="10"/>
        </w:numPr>
        <w:spacing w:before="43"/>
        <w:ind w:left="120"/>
        <w:rPr>
          <w:lang w:eastAsia="zh-CN"/>
        </w:rPr>
      </w:pPr>
      <w:r>
        <w:rPr>
          <w:rFonts w:hint="eastAsia"/>
          <w:lang w:eastAsia="zh-CN"/>
        </w:rPr>
        <w:t>各种数据类型转换为数字类型</w:t>
      </w:r>
    </w:p>
    <w:p>
      <w:pPr>
        <w:pStyle w:val="4"/>
        <w:spacing w:before="43"/>
        <w:ind w:left="120"/>
        <w:rPr>
          <w:lang w:eastAsia="zh-CN"/>
        </w:rPr>
      </w:pPr>
      <w:r>
        <w:rPr>
          <w:rFonts w:hint="eastAsia"/>
          <w:lang w:eastAsia="zh-CN"/>
        </w:rPr>
        <w:t>强制转换：Number()</w:t>
      </w:r>
    </w:p>
    <w:p>
      <w:pPr>
        <w:pStyle w:val="4"/>
        <w:spacing w:before="43"/>
        <w:ind w:left="120"/>
        <w:rPr>
          <w:lang w:eastAsia="zh-CN"/>
        </w:rPr>
      </w:pPr>
      <w:r>
        <w:rPr>
          <w:rFonts w:hint="eastAsia"/>
          <w:lang w:eastAsia="zh-CN"/>
        </w:rPr>
        <w:t>能把各种数据转换为数字类型的，如果数据对应的没有数字或者数据本身不是数字，则转换为NaN；所有数据中使用Numebr强转函数，特殊的有：</w:t>
      </w:r>
      <w:r>
        <w:rPr>
          <w:lang w:eastAsia="zh-CN"/>
        </w:rPr>
        <w:t>””</w:t>
      </w:r>
      <w:r>
        <w:rPr>
          <w:rFonts w:hint="eastAsia"/>
          <w:lang w:eastAsia="zh-CN"/>
        </w:rPr>
        <w:t>,</w:t>
      </w:r>
      <w:r>
        <w:rPr>
          <w:lang w:eastAsia="zh-CN"/>
        </w:rPr>
        <w:t>”</w:t>
      </w:r>
      <w:r>
        <w:rPr>
          <w:rFonts w:hint="eastAsia"/>
          <w:lang w:eastAsia="zh-CN"/>
        </w:rPr>
        <w:t xml:space="preserve">   </w:t>
      </w:r>
      <w:r>
        <w:rPr>
          <w:lang w:eastAsia="zh-CN"/>
        </w:rPr>
        <w:t>”</w:t>
      </w:r>
      <w:r>
        <w:rPr>
          <w:rFonts w:hint="eastAsia"/>
          <w:lang w:eastAsia="zh-CN"/>
        </w:rPr>
        <w:t>,null</w:t>
      </w:r>
    </w:p>
    <w:p>
      <w:pPr>
        <w:pStyle w:val="4"/>
        <w:spacing w:before="43"/>
        <w:ind w:left="120"/>
        <w:rPr>
          <w:lang w:eastAsia="zh-CN"/>
        </w:rPr>
      </w:pPr>
      <w:r>
        <w:pict>
          <v:shape id="_x0000_s1075" o:spid="_x0000_s1075" o:spt="202" type="#_x0000_t202" style="height:53.15pt;width:336.85pt;" fillcolor="#F2F2F2" filled="t" coordsize="21600,21600">
            <v:path/>
            <v:fill on="t" focussize="0,0"/>
            <v:stroke joinstyle="miter"/>
            <v:imagedata o:title=""/>
            <o:lock v:ext="edit"/>
            <v:textbox>
              <w:txbxContent>
                <w:p>
                  <w:pPr>
                    <w:rPr>
                      <w:lang w:eastAsia="zh-CN"/>
                    </w:rPr>
                  </w:pPr>
                  <w:r>
                    <w:rPr>
                      <w:rFonts w:hint="eastAsia"/>
                      <w:lang w:eastAsia="zh-CN"/>
                    </w:rPr>
                    <w:t>Number(</w:t>
                  </w:r>
                  <w:r>
                    <w:rPr>
                      <w:lang w:eastAsia="zh-CN"/>
                    </w:rPr>
                    <w:t>“”</w:t>
                  </w:r>
                  <w:r>
                    <w:rPr>
                      <w:rFonts w:hint="eastAsia"/>
                      <w:lang w:eastAsia="zh-CN"/>
                    </w:rPr>
                    <w:t>); // 0</w:t>
                  </w:r>
                </w:p>
                <w:p>
                  <w:pPr>
                    <w:rPr>
                      <w:lang w:eastAsia="zh-CN"/>
                    </w:rPr>
                  </w:pPr>
                  <w:r>
                    <w:rPr>
                      <w:rFonts w:hint="eastAsia"/>
                      <w:lang w:eastAsia="zh-CN"/>
                    </w:rPr>
                    <w:t>Numebr(null); // 0</w:t>
                  </w:r>
                </w:p>
                <w:p>
                  <w:pPr>
                    <w:rPr>
                      <w:lang w:eastAsia="zh-CN"/>
                    </w:rPr>
                  </w:pPr>
                  <w:r>
                    <w:rPr>
                      <w:rFonts w:hint="eastAsia"/>
                      <w:lang w:eastAsia="zh-CN"/>
                    </w:rPr>
                    <w:t>Number(</w:t>
                  </w:r>
                  <w:r>
                    <w:rPr>
                      <w:lang w:eastAsia="zh-CN"/>
                    </w:rPr>
                    <w:t>“</w:t>
                  </w:r>
                  <w:r>
                    <w:rPr>
                      <w:rFonts w:hint="eastAsia"/>
                      <w:lang w:eastAsia="zh-CN"/>
                    </w:rPr>
                    <w:t xml:space="preserve">    </w:t>
                  </w:r>
                  <w:r>
                    <w:rPr>
                      <w:lang w:eastAsia="zh-CN"/>
                    </w:rPr>
                    <w:t>”</w:t>
                  </w:r>
                  <w:r>
                    <w:rPr>
                      <w:rFonts w:hint="eastAsia"/>
                      <w:lang w:eastAsia="zh-CN"/>
                    </w:rPr>
                    <w:t>); // 0</w:t>
                  </w:r>
                </w:p>
              </w:txbxContent>
            </v:textbox>
            <w10:wrap type="none"/>
            <w10:anchorlock/>
          </v:shape>
        </w:pict>
      </w:r>
    </w:p>
    <w:p>
      <w:pPr>
        <w:pStyle w:val="4"/>
        <w:spacing w:before="43"/>
        <w:ind w:left="120"/>
        <w:rPr>
          <w:lang w:eastAsia="zh-CN"/>
        </w:rPr>
      </w:pPr>
      <w:r>
        <w:rPr>
          <w:rFonts w:hint="eastAsia"/>
          <w:lang w:eastAsia="zh-CN"/>
        </w:rPr>
        <w:t>转换为整型：parseInt()</w:t>
      </w:r>
    </w:p>
    <w:p>
      <w:pPr>
        <w:pStyle w:val="4"/>
        <w:spacing w:before="43"/>
        <w:ind w:left="120"/>
        <w:rPr>
          <w:lang w:eastAsia="zh-CN"/>
        </w:rPr>
      </w:pPr>
      <w:r>
        <w:rPr>
          <w:rFonts w:hint="eastAsia"/>
          <w:lang w:eastAsia="zh-CN"/>
        </w:rPr>
        <w:t>转换为浮点型：parseFloat()</w:t>
      </w:r>
    </w:p>
    <w:p>
      <w:pPr>
        <w:pStyle w:val="4"/>
        <w:spacing w:before="43"/>
        <w:ind w:left="120"/>
        <w:rPr>
          <w:lang w:eastAsia="zh-CN"/>
        </w:rPr>
      </w:pPr>
      <w:r>
        <w:pict>
          <v:shape id="_x0000_s1074" o:spid="_x0000_s1074" o:spt="202" type="#_x0000_t202" style="height:69.6pt;width:338.75pt;" fillcolor="#F2F2F2" filled="t" coordsize="21600,21600">
            <v:path/>
            <v:fill on="t" focussize="0,0"/>
            <v:stroke joinstyle="miter"/>
            <v:imagedata o:title=""/>
            <o:lock v:ext="edit"/>
            <v:textbox>
              <w:txbxContent>
                <w:p>
                  <w:pPr>
                    <w:rPr>
                      <w:lang w:eastAsia="zh-CN"/>
                    </w:rPr>
                  </w:pPr>
                  <w:r>
                    <w:rPr>
                      <w:rFonts w:hint="eastAsia"/>
                      <w:lang w:eastAsia="zh-CN"/>
                    </w:rPr>
                    <w:t>// 1、数字能转换为数字</w:t>
                  </w:r>
                </w:p>
                <w:p>
                  <w:pPr>
                    <w:rPr>
                      <w:lang w:eastAsia="zh-CN"/>
                    </w:rPr>
                  </w:pPr>
                  <w:r>
                    <w:rPr>
                      <w:rFonts w:hint="eastAsia"/>
                      <w:lang w:eastAsia="zh-CN"/>
                    </w:rPr>
                    <w:t>// 2、字符串类型的数字能转换为数字</w:t>
                  </w:r>
                </w:p>
                <w:p>
                  <w:pPr>
                    <w:rPr>
                      <w:lang w:eastAsia="zh-CN"/>
                    </w:rPr>
                  </w:pPr>
                  <w:r>
                    <w:rPr>
                      <w:rFonts w:hint="eastAsia"/>
                      <w:lang w:eastAsia="zh-CN"/>
                    </w:rPr>
                    <w:t>// 3、以数字开头的字符串能转换为数字</w:t>
                  </w:r>
                </w:p>
                <w:p>
                  <w:pPr>
                    <w:rPr>
                      <w:lang w:eastAsia="zh-CN"/>
                    </w:rPr>
                  </w:pPr>
                  <w:r>
                    <w:rPr>
                      <w:rFonts w:hint="eastAsia"/>
                      <w:lang w:eastAsia="zh-CN"/>
                    </w:rPr>
                    <w:t>// 4、除去以上3点包含的数据，其他的都转换为NaN</w:t>
                  </w:r>
                </w:p>
              </w:txbxContent>
            </v:textbox>
            <w10:wrap type="none"/>
            <w10:anchorlock/>
          </v:shape>
        </w:pict>
      </w:r>
    </w:p>
    <w:p>
      <w:pPr>
        <w:pStyle w:val="4"/>
        <w:numPr>
          <w:ilvl w:val="1"/>
          <w:numId w:val="10"/>
        </w:numPr>
        <w:spacing w:before="43"/>
        <w:ind w:left="120"/>
        <w:rPr>
          <w:lang w:eastAsia="zh-CN"/>
        </w:rPr>
      </w:pPr>
      <w:r>
        <w:rPr>
          <w:rFonts w:hint="eastAsia"/>
          <w:lang w:eastAsia="zh-CN"/>
        </w:rPr>
        <w:t>各种数据类型转换为布尔类型</w:t>
      </w:r>
    </w:p>
    <w:p>
      <w:pPr>
        <w:pStyle w:val="4"/>
        <w:spacing w:before="43"/>
        <w:ind w:left="120"/>
        <w:rPr>
          <w:lang w:eastAsia="zh-CN"/>
        </w:rPr>
      </w:pPr>
      <w:r>
        <w:pict>
          <v:shape id="_x0000_s1073" o:spid="_x0000_s1073" o:spt="202" type="#_x0000_t202" style="height:111.3pt;width:337.5pt;" fillcolor="#F2F2F2" filled="t" coordsize="21600,21600">
            <v:path/>
            <v:fill on="t" focussize="0,0"/>
            <v:stroke joinstyle="miter"/>
            <v:imagedata o:title=""/>
            <o:lock v:ext="edit"/>
            <v:textbox>
              <w:txbxContent>
                <w:p>
                  <w:pPr>
                    <w:rPr>
                      <w:lang w:eastAsia="zh-CN"/>
                    </w:rPr>
                  </w:pPr>
                  <w:r>
                    <w:rPr>
                      <w:rFonts w:hint="eastAsia"/>
                      <w:lang w:eastAsia="zh-CN"/>
                    </w:rPr>
                    <w:t>// 强转函数：Boolean(待转换的数据)</w:t>
                  </w:r>
                </w:p>
                <w:p>
                  <w:pPr>
                    <w:rPr>
                      <w:lang w:eastAsia="zh-CN"/>
                    </w:rPr>
                  </w:pPr>
                  <w:r>
                    <w:rPr>
                      <w:rFonts w:hint="eastAsia"/>
                      <w:lang w:eastAsia="zh-CN"/>
                    </w:rPr>
                    <w:t>// 逻辑操作符：逻辑非 !  取反，然后转换为布尔类型</w:t>
                  </w:r>
                </w:p>
                <w:p>
                  <w:pPr>
                    <w:rPr>
                      <w:lang w:eastAsia="zh-CN"/>
                    </w:rPr>
                  </w:pPr>
                </w:p>
                <w:p>
                  <w:r>
                    <w:rPr>
                      <w:rFonts w:hint="eastAsia"/>
                    </w:rPr>
                    <w:t>// 所有数据中对应的布尔值为false的有：0、-0、false、""、null、undefined、NaN</w:t>
                  </w:r>
                </w:p>
                <w:p>
                  <w:r>
                    <w:rPr>
                      <w:rFonts w:hint="eastAsia"/>
                    </w:rPr>
                    <w:t>// 所有的对象都是真值</w:t>
                  </w:r>
                </w:p>
                <w:p>
                  <w:r>
                    <w:rPr>
                      <w:rFonts w:hint="eastAsia"/>
                    </w:rPr>
                    <w:t>// 所有的函数或者方法也都是真值</w:t>
                  </w:r>
                </w:p>
              </w:txbxContent>
            </v:textbox>
            <w10:wrap type="none"/>
            <w10:anchorlock/>
          </v:shape>
        </w:pict>
      </w:r>
    </w:p>
    <w:p>
      <w:pPr>
        <w:pStyle w:val="4"/>
        <w:numPr>
          <w:ilvl w:val="1"/>
          <w:numId w:val="10"/>
        </w:numPr>
        <w:spacing w:before="43"/>
        <w:ind w:left="120"/>
        <w:rPr>
          <w:lang w:eastAsia="zh-CN"/>
        </w:rPr>
      </w:pPr>
      <w:r>
        <w:rPr>
          <w:rFonts w:hint="eastAsia"/>
          <w:lang w:eastAsia="zh-CN"/>
        </w:rPr>
        <w:t>隐式类型转换</w:t>
      </w:r>
    </w:p>
    <w:p>
      <w:pPr>
        <w:pStyle w:val="4"/>
        <w:spacing w:before="43"/>
        <w:ind w:left="120"/>
      </w:pPr>
      <w:r>
        <w:pict>
          <v:shape id="_x0000_s1072" o:spid="_x0000_s1072" o:spt="202" type="#_x0000_t202" style="height:219.85pt;width:336.85pt;" fillcolor="#F2F2F2" filled="t" coordsize="21600,21600">
            <v:path/>
            <v:fill on="t" focussize="0,0"/>
            <v:stroke joinstyle="miter"/>
            <v:imagedata o:title=""/>
            <o:lock v:ext="edit"/>
            <v:textbox>
              <w:txbxContent>
                <w:p>
                  <w:pPr>
                    <w:rPr>
                      <w:lang w:eastAsia="zh-CN"/>
                    </w:rPr>
                  </w:pPr>
                  <w:r>
                    <w:rPr>
                      <w:rFonts w:hint="eastAsia"/>
                      <w:lang w:eastAsia="zh-CN"/>
                    </w:rPr>
                    <w:t>// 隐式类型转换：</w:t>
                  </w:r>
                </w:p>
                <w:p>
                  <w:pPr>
                    <w:rPr>
                      <w:lang w:eastAsia="zh-CN"/>
                    </w:rPr>
                  </w:pPr>
                  <w:r>
                    <w:rPr>
                      <w:rFonts w:hint="eastAsia"/>
                      <w:lang w:eastAsia="zh-CN"/>
                    </w:rPr>
                    <w:t>// if(判断条件){</w:t>
                  </w:r>
                </w:p>
                <w:p>
                  <w:r>
                    <w:rPr>
                      <w:rFonts w:hint="eastAsia"/>
                    </w:rPr>
                    <w:t xml:space="preserve">// </w:t>
                  </w:r>
                  <w:r>
                    <w:rPr>
                      <w:rFonts w:hint="eastAsia"/>
                    </w:rPr>
                    <w:tab/>
                  </w:r>
                  <w:r>
                    <w:rPr>
                      <w:rFonts w:hint="eastAsia"/>
                    </w:rPr>
                    <w:t>代码块</w:t>
                  </w:r>
                </w:p>
                <w:p>
                  <w:r>
                    <w:rPr>
                      <w:rFonts w:hint="eastAsia"/>
                    </w:rPr>
                    <w:t>// }</w:t>
                  </w:r>
                </w:p>
                <w:p>
                  <w:r>
                    <w:rPr>
                      <w:rFonts w:hint="eastAsia"/>
                    </w:rPr>
                    <w:t>// if({}){</w:t>
                  </w:r>
                </w:p>
                <w:p>
                  <w:r>
                    <w:rPr>
                      <w:rFonts w:hint="eastAsia"/>
                    </w:rPr>
                    <w:t xml:space="preserve">// </w:t>
                  </w:r>
                  <w:r>
                    <w:rPr>
                      <w:rFonts w:hint="eastAsia"/>
                    </w:rPr>
                    <w:tab/>
                  </w:r>
                  <w:r>
                    <w:rPr>
                      <w:rFonts w:hint="eastAsia"/>
                    </w:rPr>
                    <w:t>alert(1);</w:t>
                  </w:r>
                </w:p>
                <w:p>
                  <w:r>
                    <w:rPr>
                      <w:rFonts w:hint="eastAsia"/>
                    </w:rPr>
                    <w:t>// }</w:t>
                  </w:r>
                </w:p>
                <w:p>
                  <w:r>
                    <w:rPr>
                      <w:rFonts w:hint="eastAsia"/>
                    </w:rPr>
                    <w:t>// 1 &amp;&amp; 0 &amp;&amp; 3</w:t>
                  </w:r>
                </w:p>
                <w:p>
                  <w:r>
                    <w:rPr>
                      <w:rFonts w:hint="eastAsia"/>
                    </w:rPr>
                    <w:t>// if(1 &amp;&amp; 0 &amp;&amp; 3){</w:t>
                  </w:r>
                </w:p>
                <w:p/>
                <w:p>
                  <w:r>
                    <w:rPr>
                      <w:rFonts w:hint="eastAsia"/>
                    </w:rPr>
                    <w:t>// }</w:t>
                  </w:r>
                </w:p>
                <w:p>
                  <w:r>
                    <w:rPr>
                      <w:rFonts w:hint="eastAsia"/>
                    </w:rPr>
                    <w:t>// 1 - "2"</w:t>
                  </w:r>
                </w:p>
                <w:p>
                  <w:pPr>
                    <w:rPr>
                      <w:lang w:eastAsia="zh-CN"/>
                    </w:rPr>
                  </w:pPr>
                  <w:r>
                    <w:rPr>
                      <w:rFonts w:hint="eastAsia"/>
                      <w:lang w:eastAsia="zh-CN"/>
                    </w:rPr>
                    <w:t xml:space="preserve">// 1 + </w:t>
                  </w:r>
                  <w:r>
                    <w:rPr>
                      <w:lang w:eastAsia="zh-CN"/>
                    </w:rPr>
                    <w:t>“</w:t>
                  </w:r>
                  <w:r>
                    <w:rPr>
                      <w:rFonts w:hint="eastAsia"/>
                      <w:lang w:eastAsia="zh-CN"/>
                    </w:rPr>
                    <w:t>2</w:t>
                  </w:r>
                  <w:r>
                    <w:rPr>
                      <w:lang w:eastAsia="zh-CN"/>
                    </w:rPr>
                    <w:t>”</w:t>
                  </w:r>
                </w:p>
                <w:p>
                  <w:pPr>
                    <w:rPr>
                      <w:lang w:eastAsia="zh-CN"/>
                    </w:rPr>
                  </w:pPr>
                  <w:r>
                    <w:rPr>
                      <w:rFonts w:hint="eastAsia"/>
                      <w:lang w:eastAsia="zh-CN"/>
                    </w:rPr>
                    <w:t xml:space="preserve">// 2 * </w:t>
                  </w:r>
                  <w:r>
                    <w:rPr>
                      <w:lang w:eastAsia="zh-CN"/>
                    </w:rPr>
                    <w:t>“</w:t>
                  </w:r>
                  <w:r>
                    <w:rPr>
                      <w:rFonts w:hint="eastAsia"/>
                      <w:lang w:eastAsia="zh-CN"/>
                    </w:rPr>
                    <w:t>3</w:t>
                  </w:r>
                  <w:r>
                    <w:rPr>
                      <w:lang w:eastAsia="zh-CN"/>
                    </w:rPr>
                    <w:t>”</w:t>
                  </w:r>
                </w:p>
                <w:p>
                  <w:pPr>
                    <w:rPr>
                      <w:lang w:eastAsia="zh-CN"/>
                    </w:rPr>
                  </w:pPr>
                  <w:r>
                    <w:rPr>
                      <w:rFonts w:hint="eastAsia"/>
                      <w:lang w:eastAsia="zh-CN"/>
                    </w:rPr>
                    <w:t>// .....</w:t>
                  </w:r>
                </w:p>
              </w:txbxContent>
            </v:textbox>
            <w10:wrap type="none"/>
            <w10:anchorlock/>
          </v:shape>
        </w:pict>
      </w:r>
    </w:p>
    <w:p>
      <w:pPr>
        <w:widowControl/>
        <w:numPr>
          <w:ilvl w:val="0"/>
          <w:numId w:val="5"/>
        </w:numPr>
        <w:autoSpaceDE/>
        <w:autoSpaceDN/>
        <w:ind w:left="0" w:leftChars="0" w:firstLine="220" w:firstLineChars="100"/>
        <w:rPr>
          <w:rFonts w:hint="eastAsia" w:ascii="Calibri" w:hAnsi="宋体" w:eastAsia="Calibri" w:cs="宋体"/>
          <w:sz w:val="21"/>
          <w:szCs w:val="21"/>
          <w:shd w:val="clear" w:color="auto" w:fill="D9D9D9"/>
          <w:lang w:val="en-US" w:eastAsia="zh-CN" w:bidi="en-US"/>
        </w:rPr>
      </w:pPr>
      <w:r>
        <w:br w:type="page"/>
      </w:r>
      <w:r>
        <w:rPr>
          <w:rFonts w:hint="eastAsia" w:ascii="Calibri" w:hAnsi="宋体" w:eastAsia="Calibri" w:cs="宋体"/>
          <w:sz w:val="21"/>
          <w:szCs w:val="21"/>
          <w:shd w:val="clear" w:color="auto" w:fill="D9D9D9"/>
          <w:lang w:val="en-US" w:eastAsia="zh-CN" w:bidi="en-US"/>
        </w:rPr>
        <w:t>Javascript运算符</w:t>
      </w:r>
    </w:p>
    <w:p>
      <w:pPr>
        <w:numPr>
          <w:ilvl w:val="0"/>
          <w:numId w:val="11"/>
        </w:numPr>
        <w:tabs>
          <w:tab w:val="left" w:pos="959"/>
        </w:tabs>
        <w:spacing w:before="22" w:line="624" w:lineRule="exact"/>
        <w:ind w:left="120" w:right="1619"/>
        <w:rPr>
          <w:rFonts w:hint="eastAsia"/>
          <w:b/>
          <w:sz w:val="21"/>
          <w:lang w:val="en-US" w:eastAsia="zh-CN"/>
        </w:rPr>
      </w:pPr>
      <w:r>
        <w:rPr>
          <w:rFonts w:hint="eastAsia"/>
          <w:b/>
          <w:sz w:val="21"/>
          <w:lang w:val="en-US" w:eastAsia="zh-CN"/>
        </w:rPr>
        <w:t>按条目划分</w:t>
      </w:r>
    </w:p>
    <w:p>
      <w:pPr>
        <w:pStyle w:val="4"/>
        <w:numPr>
          <w:ilvl w:val="1"/>
          <w:numId w:val="12"/>
        </w:numPr>
        <w:spacing w:before="43"/>
        <w:ind w:left="120" w:leftChars="0"/>
        <w:rPr>
          <w:rFonts w:hint="eastAsia"/>
          <w:lang w:val="en-US" w:eastAsia="zh-CN"/>
        </w:rPr>
      </w:pPr>
      <w:r>
        <w:rPr>
          <w:rFonts w:hint="eastAsia"/>
          <w:lang w:val="en-US" w:eastAsia="zh-CN"/>
        </w:rPr>
        <w:t>一元运算符</w:t>
      </w:r>
    </w:p>
    <w:p>
      <w:pPr>
        <w:pStyle w:val="4"/>
        <w:numPr>
          <w:ilvl w:val="0"/>
          <w:numId w:val="0"/>
        </w:numPr>
        <w:spacing w:before="43"/>
        <w:ind w:left="120" w:leftChars="0"/>
        <w:rPr>
          <w:rFonts w:hint="eastAsia"/>
          <w:lang w:val="en-US" w:eastAsia="zh-CN"/>
        </w:rPr>
      </w:pPr>
      <w:r>
        <w:rPr>
          <w:rFonts w:hint="eastAsia"/>
          <w:lang w:val="en-US" w:eastAsia="zh-CN"/>
        </w:rPr>
        <w:t>只能处理一个操作数的运算符叫做一元运算符</w:t>
      </w:r>
    </w:p>
    <w:p>
      <w:pPr>
        <w:pStyle w:val="4"/>
        <w:numPr>
          <w:ilvl w:val="0"/>
          <w:numId w:val="0"/>
        </w:numPr>
        <w:spacing w:before="43"/>
        <w:ind w:left="120" w:leftChars="0"/>
        <w:rPr>
          <w:sz w:val="21"/>
        </w:rPr>
      </w:pPr>
      <w:r>
        <w:rPr>
          <w:sz w:val="21"/>
        </w:rPr>
        <w:pict>
          <v:shape id="_x0000_s1112" o:spid="_x0000_s1112" o:spt="202" type="#_x0000_t202" style="height:262.8pt;width:42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eastAsia="zh-CN"/>
                    </w:rPr>
                    <w:t>数学的正负：</w:t>
                  </w:r>
                  <w:r>
                    <w:rPr>
                      <w:rFonts w:hint="eastAsia"/>
                      <w:lang w:val="en-US" w:eastAsia="zh-CN"/>
                    </w:rPr>
                    <w:t xml:space="preserve">+ - </w:t>
                  </w:r>
                </w:p>
                <w:p>
                  <w:pPr>
                    <w:rPr>
                      <w:rFonts w:hint="eastAsia"/>
                      <w:lang w:val="en-US" w:eastAsia="zh-CN"/>
                    </w:rPr>
                  </w:pPr>
                  <w:r>
                    <w:rPr>
                      <w:rFonts w:hint="eastAsia"/>
                      <w:lang w:val="en-US" w:eastAsia="zh-CN"/>
                    </w:rPr>
                    <w:t>有自动转型的功能，会把各种数据类型转换为数字类型</w:t>
                  </w:r>
                </w:p>
                <w:p>
                  <w:pPr>
                    <w:rPr>
                      <w:rFonts w:hint="eastAsia"/>
                      <w:lang w:val="en-US" w:eastAsia="zh-CN"/>
                    </w:rPr>
                  </w:pPr>
                  <w:r>
                    <w:rPr>
                      <w:rFonts w:hint="eastAsia"/>
                      <w:lang w:val="en-US" w:eastAsia="zh-CN"/>
                    </w:rPr>
                    <w:t>console.log(+true,+undefined,+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逻辑运算符：逻辑非 !</w:t>
                  </w:r>
                </w:p>
                <w:p>
                  <w:pPr>
                    <w:rPr>
                      <w:rFonts w:hint="eastAsia"/>
                      <w:lang w:val="en-US" w:eastAsia="zh-CN"/>
                    </w:rPr>
                  </w:pPr>
                  <w:r>
                    <w:rPr>
                      <w:rFonts w:hint="eastAsia"/>
                      <w:lang w:val="en-US" w:eastAsia="zh-CN"/>
                    </w:rPr>
                    <w:t>会把各种数据转换为对应的反的布尔值</w:t>
                  </w:r>
                </w:p>
                <w:p>
                  <w:pPr>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,!true,!0);</w:t>
                  </w:r>
                </w:p>
                <w:p>
                  <w:pPr>
                    <w:rPr>
                      <w:rFonts w:hint="eastAsia"/>
                      <w:lang w:val="en-US" w:eastAsia="zh-CN"/>
                    </w:rPr>
                  </w:pPr>
                  <w:r>
                    <w:rPr>
                      <w:rFonts w:hint="eastAsia"/>
                      <w:lang w:val="en-US" w:eastAsia="zh-CN"/>
                    </w:rPr>
                    <w:t>自增自减：++ --</w:t>
                  </w:r>
                </w:p>
                <w:p>
                  <w:pPr>
                    <w:rPr>
                      <w:rFonts w:hint="eastAsia"/>
                      <w:lang w:val="en-US" w:eastAsia="zh-CN"/>
                    </w:rPr>
                  </w:pPr>
                  <w:r>
                    <w:rPr>
                      <w:rFonts w:hint="eastAsia"/>
                      <w:lang w:val="en-US" w:eastAsia="zh-CN"/>
                    </w:rPr>
                    <w:t>++ -- 由于进行自增和自减，必须配合变量使用</w:t>
                  </w:r>
                </w:p>
                <w:p>
                  <w:pPr>
                    <w:rPr>
                      <w:rFonts w:hint="eastAsia"/>
                      <w:lang w:val="en-US" w:eastAsia="zh-CN"/>
                    </w:rPr>
                  </w:pPr>
                  <w:r>
                    <w:rPr>
                      <w:rFonts w:hint="eastAsia"/>
                      <w:lang w:val="en-US" w:eastAsia="zh-CN"/>
                    </w:rPr>
                    <w:t>const i = 1;</w:t>
                  </w:r>
                </w:p>
                <w:p>
                  <w:pPr>
                    <w:rPr>
                      <w:rFonts w:hint="eastAsia"/>
                      <w:lang w:val="en-US" w:eastAsia="zh-CN"/>
                    </w:rPr>
                  </w:pPr>
                  <w:r>
                    <w:rPr>
                      <w:rFonts w:hint="eastAsia"/>
                      <w:lang w:val="en-US" w:eastAsia="zh-CN"/>
                    </w:rPr>
                    <w:t>i++ || ++i; // 错误的</w:t>
                  </w:r>
                </w:p>
                <w:p>
                  <w:pPr>
                    <w:rPr>
                      <w:rFonts w:hint="eastAsia"/>
                      <w:lang w:val="en-US" w:eastAsia="zh-CN"/>
                    </w:rPr>
                  </w:pPr>
                  <w:r>
                    <w:rPr>
                      <w:rFonts w:hint="eastAsia"/>
                      <w:lang w:val="en-US" w:eastAsia="zh-CN"/>
                    </w:rPr>
                    <w:t>++1 || 1++; // 错误的</w:t>
                  </w:r>
                </w:p>
                <w:p>
                  <w:pPr>
                    <w:rPr>
                      <w:rFonts w:hint="eastAsia"/>
                      <w:lang w:val="en-US" w:eastAsia="zh-CN"/>
                    </w:rPr>
                  </w:pPr>
                  <w:r>
                    <w:rPr>
                      <w:rFonts w:hint="eastAsia"/>
                      <w:lang w:val="en-US" w:eastAsia="zh-CN"/>
                    </w:rPr>
                    <w:t>++在前，先加后取</w:t>
                  </w:r>
                </w:p>
                <w:p>
                  <w:pPr>
                    <w:rPr>
                      <w:rFonts w:hint="eastAsia"/>
                      <w:lang w:val="en-US" w:eastAsia="zh-CN"/>
                    </w:rPr>
                  </w:pPr>
                  <w:r>
                    <w:rPr>
                      <w:rFonts w:hint="eastAsia"/>
                      <w:lang w:val="en-US" w:eastAsia="zh-CN"/>
                    </w:rPr>
                    <w:t>var i = 1;</w:t>
                  </w:r>
                </w:p>
                <w:p>
                  <w:pPr>
                    <w:rPr>
                      <w:rFonts w:hint="eastAsia"/>
                      <w:lang w:val="en-US" w:eastAsia="zh-CN"/>
                    </w:rPr>
                  </w:pPr>
                  <w:r>
                    <w:rPr>
                      <w:rFonts w:hint="eastAsia"/>
                      <w:lang w:val="en-US" w:eastAsia="zh-CN"/>
                    </w:rPr>
                    <w:t>console.log(++i,i); // 2 2</w:t>
                  </w:r>
                </w:p>
                <w:p>
                  <w:pPr>
                    <w:rPr>
                      <w:rFonts w:hint="eastAsia"/>
                      <w:lang w:val="en-US" w:eastAsia="zh-CN"/>
                    </w:rPr>
                  </w:pPr>
                  <w:r>
                    <w:rPr>
                      <w:rFonts w:hint="eastAsia"/>
                      <w:lang w:val="en-US" w:eastAsia="zh-CN"/>
                    </w:rPr>
                    <w:t>++在后，先取后加</w:t>
                  </w:r>
                </w:p>
                <w:p>
                  <w:pPr>
                    <w:rPr>
                      <w:rFonts w:hint="eastAsia"/>
                      <w:lang w:val="en-US" w:eastAsia="zh-CN"/>
                    </w:rPr>
                  </w:pPr>
                  <w:r>
                    <w:rPr>
                      <w:rFonts w:hint="eastAsia"/>
                      <w:lang w:val="en-US" w:eastAsia="zh-CN"/>
                    </w:rPr>
                    <w:t>var i = 1;</w:t>
                  </w:r>
                </w:p>
                <w:p>
                  <w:pPr>
                    <w:rPr>
                      <w:rFonts w:hint="eastAsia"/>
                      <w:lang w:val="en-US" w:eastAsia="zh-CN"/>
                    </w:rPr>
                  </w:pPr>
                  <w:r>
                    <w:rPr>
                      <w:rFonts w:hint="eastAsia"/>
                      <w:lang w:val="en-US" w:eastAsia="zh-CN"/>
                    </w:rPr>
                    <w:t>console.log(i++,i); // 1 2</w:t>
                  </w:r>
                </w:p>
                <w:p>
                  <w:pPr>
                    <w:rPr>
                      <w:rFonts w:hint="eastAsia"/>
                      <w:lang w:val="en-US" w:eastAsia="zh-CN"/>
                    </w:rPr>
                  </w:pPr>
                  <w:r>
                    <w:rPr>
                      <w:rFonts w:hint="eastAsia"/>
                      <w:lang w:val="en-US" w:eastAsia="zh-CN"/>
                    </w:rPr>
                    <w:t>typeof 操作符也是一元运算符</w:t>
                  </w:r>
                </w:p>
                <w:p>
                  <w:pPr>
                    <w:rPr>
                      <w:rFonts w:hint="eastAsia"/>
                      <w:lang w:val="en-US" w:eastAsia="zh-CN"/>
                    </w:rPr>
                  </w:pPr>
                </w:p>
              </w:txbxContent>
            </v:textbox>
            <w10:wrap type="none"/>
            <w10:anchorlock/>
          </v:shape>
        </w:pict>
      </w:r>
    </w:p>
    <w:p>
      <w:pPr>
        <w:pStyle w:val="4"/>
        <w:numPr>
          <w:ilvl w:val="0"/>
          <w:numId w:val="0"/>
        </w:numPr>
        <w:spacing w:before="43"/>
        <w:ind w:left="120" w:leftChars="0"/>
        <w:rPr>
          <w:rFonts w:hint="eastAsia" w:eastAsia="宋体"/>
          <w:sz w:val="21"/>
          <w:lang w:val="en-US" w:eastAsia="zh-CN"/>
        </w:rPr>
      </w:pPr>
      <w:r>
        <w:rPr>
          <w:rFonts w:hint="eastAsia"/>
          <w:sz w:val="21"/>
          <w:lang w:val="en-US" w:eastAsia="zh-CN"/>
        </w:rPr>
        <w:t>由于能处理一个操作数的运算符有很多，不能逐一列举。</w:t>
      </w:r>
    </w:p>
    <w:p>
      <w:pPr>
        <w:pStyle w:val="4"/>
        <w:numPr>
          <w:ilvl w:val="1"/>
          <w:numId w:val="12"/>
        </w:numPr>
        <w:spacing w:before="43"/>
        <w:ind w:left="120" w:leftChars="0"/>
        <w:rPr>
          <w:rFonts w:hint="eastAsia"/>
          <w:lang w:val="en-US" w:eastAsia="zh-CN"/>
        </w:rPr>
      </w:pPr>
      <w:r>
        <w:rPr>
          <w:rFonts w:hint="eastAsia"/>
          <w:lang w:val="en-US" w:eastAsia="zh-CN"/>
        </w:rPr>
        <w:t>二元运算符</w:t>
      </w:r>
    </w:p>
    <w:p>
      <w:pPr>
        <w:pStyle w:val="4"/>
        <w:numPr>
          <w:ilvl w:val="0"/>
          <w:numId w:val="0"/>
        </w:numPr>
        <w:spacing w:before="43"/>
        <w:ind w:left="120" w:leftChars="0"/>
        <w:rPr>
          <w:rFonts w:hint="eastAsia"/>
          <w:lang w:val="en-US" w:eastAsia="zh-CN"/>
        </w:rPr>
      </w:pPr>
      <w:r>
        <w:rPr>
          <w:rFonts w:hint="eastAsia"/>
          <w:lang w:val="en-US" w:eastAsia="zh-CN"/>
        </w:rPr>
        <w:t>处理两个操作数的运算符叫做二元运算符，简单的举例，不再一一列举</w:t>
      </w:r>
    </w:p>
    <w:p>
      <w:pPr>
        <w:pStyle w:val="4"/>
        <w:numPr>
          <w:ilvl w:val="0"/>
          <w:numId w:val="0"/>
        </w:numPr>
        <w:spacing w:before="43"/>
        <w:ind w:left="120" w:leftChars="0"/>
        <w:rPr>
          <w:rFonts w:hint="eastAsia"/>
          <w:lang w:val="en-US" w:eastAsia="zh-CN"/>
        </w:rPr>
      </w:pPr>
      <w:r>
        <w:rPr>
          <w:sz w:val="21"/>
        </w:rPr>
        <w:pict>
          <v:shape id="_x0000_s1113" o:spid="_x0000_s1113" o:spt="202" type="#_x0000_t202" style="height:80.6pt;width:421.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eastAsia="zh-CN"/>
                    </w:rPr>
                    <w:t>逻辑运算符与或：</w:t>
                  </w:r>
                  <w:r>
                    <w:rPr>
                      <w:rFonts w:hint="eastAsia"/>
                      <w:lang w:val="en-US" w:eastAsia="zh-CN"/>
                    </w:rPr>
                    <w:t>&amp;&amp; ||</w:t>
                  </w:r>
                </w:p>
                <w:p>
                  <w:pPr>
                    <w:rPr>
                      <w:rFonts w:hint="eastAsia"/>
                      <w:lang w:val="en-US" w:eastAsia="zh-CN"/>
                    </w:rPr>
                  </w:pPr>
                  <w:r>
                    <w:rPr>
                      <w:rFonts w:hint="eastAsia"/>
                      <w:lang w:val="en-US" w:eastAsia="zh-CN"/>
                    </w:rPr>
                    <w:t>算术运算符：+ - * / %</w:t>
                  </w:r>
                </w:p>
                <w:p>
                  <w:pPr>
                    <w:rPr>
                      <w:rFonts w:hint="eastAsia"/>
                      <w:lang w:val="en-US" w:eastAsia="zh-CN"/>
                    </w:rPr>
                  </w:pPr>
                  <w:r>
                    <w:rPr>
                      <w:rFonts w:hint="eastAsia"/>
                      <w:lang w:val="en-US" w:eastAsia="zh-CN"/>
                    </w:rPr>
                    <w:t>赋值运算符：= += -= *= /= %= &lt;&lt;= &gt;&gt;= &amp;= |=</w:t>
                  </w:r>
                </w:p>
                <w:p>
                  <w:pPr>
                    <w:rPr>
                      <w:rFonts w:hint="eastAsia"/>
                      <w:lang w:val="en-US" w:eastAsia="zh-CN"/>
                    </w:rPr>
                  </w:pPr>
                  <w:r>
                    <w:rPr>
                      <w:rFonts w:hint="eastAsia"/>
                      <w:lang w:val="en-US" w:eastAsia="zh-CN"/>
                    </w:rPr>
                    <w:t>位移运算符：&lt;&lt; &gt;&gt; &amp; |</w:t>
                  </w:r>
                </w:p>
                <w:p>
                  <w:pPr>
                    <w:rPr>
                      <w:rFonts w:hint="eastAsia"/>
                      <w:lang w:val="en-US" w:eastAsia="zh-CN"/>
                    </w:rPr>
                  </w:pPr>
                  <w:r>
                    <w:rPr>
                      <w:rFonts w:hint="eastAsia"/>
                      <w:lang w:val="en-US" w:eastAsia="zh-CN"/>
                    </w:rPr>
                    <w:t>......</w:t>
                  </w:r>
                </w:p>
                <w:p>
                  <w:pPr>
                    <w:rPr>
                      <w:rFonts w:hint="eastAsia"/>
                      <w:lang w:val="en-US" w:eastAsia="zh-CN"/>
                    </w:rPr>
                  </w:pPr>
                </w:p>
              </w:txbxContent>
            </v:textbox>
            <w10:wrap type="none"/>
            <w10:anchorlock/>
          </v:shape>
        </w:pict>
      </w:r>
    </w:p>
    <w:p>
      <w:pPr>
        <w:pStyle w:val="4"/>
        <w:numPr>
          <w:ilvl w:val="1"/>
          <w:numId w:val="12"/>
        </w:numPr>
        <w:spacing w:before="43"/>
        <w:ind w:left="120" w:leftChars="0"/>
        <w:rPr>
          <w:rFonts w:hint="eastAsia"/>
          <w:lang w:val="en-US" w:eastAsia="zh-CN"/>
        </w:rPr>
      </w:pPr>
      <w:r>
        <w:rPr>
          <w:rFonts w:hint="eastAsia"/>
          <w:lang w:val="en-US" w:eastAsia="zh-CN"/>
        </w:rPr>
        <w:t>三元运算符</w:t>
      </w:r>
    </w:p>
    <w:p>
      <w:pPr>
        <w:pStyle w:val="4"/>
        <w:numPr>
          <w:ilvl w:val="0"/>
          <w:numId w:val="0"/>
        </w:numPr>
        <w:spacing w:before="43"/>
        <w:ind w:left="120" w:leftChars="0"/>
        <w:rPr>
          <w:rFonts w:hint="eastAsia"/>
          <w:lang w:val="en-US" w:eastAsia="zh-CN"/>
        </w:rPr>
      </w:pPr>
      <w:r>
        <w:rPr>
          <w:rFonts w:hint="eastAsia"/>
          <w:lang w:val="en-US" w:eastAsia="zh-CN"/>
        </w:rPr>
        <w:t>三元运算符又叫条件运算符，会有一个运算结果，条件成立时，运算结果为第一个，条件不成立，运算结果为第二个</w:t>
      </w:r>
    </w:p>
    <w:p>
      <w:pPr>
        <w:pStyle w:val="4"/>
        <w:numPr>
          <w:ilvl w:val="0"/>
          <w:numId w:val="0"/>
        </w:numPr>
        <w:spacing w:before="43"/>
        <w:ind w:left="120" w:leftChars="0"/>
        <w:rPr>
          <w:rFonts w:hint="eastAsia"/>
          <w:lang w:val="en-US" w:eastAsia="zh-CN"/>
        </w:rPr>
      </w:pPr>
      <w:r>
        <w:rPr>
          <w:sz w:val="21"/>
        </w:rPr>
        <w:pict>
          <v:shape id="_x0000_s1116" o:spid="_x0000_s1116" o:spt="202" type="#_x0000_t202" style="height:78.15pt;width:418.75pt;" fillcolor="#F2F2F2 [3052]" filled="t" stroked="t" coordsize="21600,21600">
            <v:path/>
            <v:fill on="t" color2="#FFFFFF" focussize="0,0"/>
            <v:stroke color="#000000"/>
            <v:imagedata o:title=""/>
            <o:lock v:ext="edit" aspectratio="f"/>
            <v:textbox>
              <w:txbxContent>
                <w:p>
                  <w:pPr>
                    <w:rPr>
                      <w:rFonts w:hint="eastAsia"/>
                      <w:lang w:val="en-US" w:eastAsia="zh-CN"/>
                    </w:rPr>
                  </w:pPr>
                  <w:r>
                    <w:rPr>
                      <w:rFonts w:hint="eastAsia"/>
                      <w:lang w:eastAsia="zh-CN"/>
                    </w:rPr>
                    <w:t>语法：判断条件</w:t>
                  </w:r>
                  <w:r>
                    <w:rPr>
                      <w:rFonts w:hint="eastAsia"/>
                      <w:lang w:val="en-US" w:eastAsia="zh-CN"/>
                    </w:rPr>
                    <w:t xml:space="preserve"> ? 结果1 : 结果2;</w:t>
                  </w:r>
                </w:p>
                <w:p>
                  <w:pPr>
                    <w:rPr>
                      <w:rFonts w:hint="eastAsia"/>
                      <w:lang w:val="en-US" w:eastAsia="zh-CN"/>
                    </w:rPr>
                  </w:pPr>
                </w:p>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var score = 90;</w:t>
                  </w:r>
                </w:p>
                <w:p>
                  <w:pPr>
                    <w:rPr>
                      <w:rFonts w:hint="eastAsia"/>
                      <w:lang w:val="en-US" w:eastAsia="zh-CN"/>
                    </w:rPr>
                  </w:pPr>
                  <w:r>
                    <w:rPr>
                      <w:rFonts w:hint="eastAsia"/>
                      <w:lang w:val="en-US" w:eastAsia="zh-CN"/>
                    </w:rPr>
                    <w:t xml:space="preserve">var info = score &lt; 60 ? </w:t>
                  </w:r>
                  <w:r>
                    <w:rPr>
                      <w:rFonts w:hint="default"/>
                      <w:lang w:val="en-US" w:eastAsia="zh-CN"/>
                    </w:rPr>
                    <w:t>“</w:t>
                  </w:r>
                  <w:r>
                    <w:rPr>
                      <w:rFonts w:hint="eastAsia"/>
                      <w:lang w:val="en-US" w:eastAsia="zh-CN"/>
                    </w:rPr>
                    <w:t>不及格</w:t>
                  </w:r>
                  <w:r>
                    <w:rPr>
                      <w:rFonts w:hint="default"/>
                      <w:lang w:val="en-US" w:eastAsia="zh-CN"/>
                    </w:rPr>
                    <w:t>”</w:t>
                  </w:r>
                  <w:r>
                    <w:rPr>
                      <w:rFonts w:hint="eastAsia"/>
                      <w:lang w:val="en-US" w:eastAsia="zh-CN"/>
                    </w:rPr>
                    <w:t xml:space="preserve"> : “及格”;</w:t>
                  </w:r>
                </w:p>
              </w:txbxContent>
            </v:textbox>
            <w10:wrap type="none"/>
            <w10:anchorlock/>
          </v:shape>
        </w:pict>
      </w:r>
    </w:p>
    <w:p>
      <w:pPr>
        <w:numPr>
          <w:ilvl w:val="0"/>
          <w:numId w:val="11"/>
        </w:numPr>
        <w:tabs>
          <w:tab w:val="left" w:pos="959"/>
        </w:tabs>
        <w:spacing w:before="22" w:line="624" w:lineRule="exact"/>
        <w:ind w:left="120" w:right="1619"/>
        <w:rPr>
          <w:rFonts w:hint="eastAsia"/>
          <w:b/>
          <w:sz w:val="21"/>
          <w:lang w:val="en-US" w:eastAsia="zh-CN"/>
        </w:rPr>
      </w:pPr>
      <w:r>
        <w:rPr>
          <w:rFonts w:hint="eastAsia"/>
          <w:b/>
          <w:sz w:val="21"/>
          <w:lang w:val="en-US" w:eastAsia="zh-CN"/>
        </w:rPr>
        <w:t>按功能划分</w:t>
      </w:r>
    </w:p>
    <w:p>
      <w:pPr>
        <w:pStyle w:val="4"/>
        <w:numPr>
          <w:ilvl w:val="1"/>
          <w:numId w:val="13"/>
        </w:numPr>
        <w:spacing w:before="43"/>
        <w:ind w:left="120" w:leftChars="0"/>
        <w:rPr>
          <w:rFonts w:hint="eastAsia"/>
          <w:lang w:val="en-US" w:eastAsia="zh-CN"/>
        </w:rPr>
      </w:pPr>
      <w:r>
        <w:rPr>
          <w:rFonts w:hint="eastAsia"/>
          <w:lang w:val="en-US" w:eastAsia="zh-CN"/>
        </w:rPr>
        <w:t>算术运算符：+ - * / %</w:t>
      </w:r>
    </w:p>
    <w:p>
      <w:pPr>
        <w:pStyle w:val="4"/>
        <w:numPr>
          <w:ilvl w:val="0"/>
          <w:numId w:val="0"/>
        </w:numPr>
        <w:spacing w:before="43"/>
        <w:ind w:left="120" w:leftChars="0"/>
        <w:rPr>
          <w:sz w:val="21"/>
        </w:rPr>
      </w:pPr>
      <w:r>
        <w:rPr>
          <w:sz w:val="21"/>
        </w:rPr>
        <w:pict>
          <v:shape id="_x0000_s1115" o:spid="_x0000_s1115" o:spt="202" type="#_x0000_t202" style="height:50pt;width:423.1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在javascript里，+有三个功能，字符串的拼接、数学运算相加以及数学里的正号</w:t>
                  </w:r>
                </w:p>
                <w:p>
                  <w:pPr>
                    <w:rPr>
                      <w:rFonts w:hint="eastAsia"/>
                      <w:lang w:val="en-US" w:eastAsia="zh-CN"/>
                    </w:rPr>
                  </w:pPr>
                  <w:r>
                    <w:rPr>
                      <w:rFonts w:hint="eastAsia"/>
                      <w:lang w:val="en-US" w:eastAsia="zh-CN"/>
                    </w:rPr>
                    <w:t>console.log(1 + 1,1 + undefined，1 + “1”);</w:t>
                  </w:r>
                </w:p>
                <w:p>
                  <w:pPr>
                    <w:rPr>
                      <w:rFonts w:hint="eastAsia"/>
                      <w:lang w:val="en-US" w:eastAsia="zh-CN"/>
                    </w:rPr>
                  </w:pPr>
                  <w:r>
                    <w:rPr>
                      <w:rFonts w:hint="eastAsia"/>
                      <w:lang w:val="en-US" w:eastAsia="zh-CN"/>
                    </w:rPr>
                    <w:t>求余：%</w:t>
                  </w:r>
                </w:p>
              </w:txbxContent>
            </v:textbox>
            <w10:wrap type="none"/>
            <w10:anchorlock/>
          </v:shape>
        </w:pict>
      </w:r>
    </w:p>
    <w:p>
      <w:pPr>
        <w:pStyle w:val="4"/>
        <w:numPr>
          <w:ilvl w:val="0"/>
          <w:numId w:val="0"/>
        </w:numPr>
        <w:spacing w:before="43"/>
        <w:ind w:left="120" w:leftChars="0"/>
        <w:rPr>
          <w:rFonts w:hint="eastAsia"/>
          <w:sz w:val="21"/>
          <w:lang w:val="en-US" w:eastAsia="zh-CN"/>
        </w:rPr>
      </w:pPr>
      <w:r>
        <w:rPr>
          <w:sz w:val="21"/>
        </w:rPr>
        <w:pict>
          <v:shape id="_x0000_s1117" o:spid="_x0000_s1117" o:spt="202" type="#_x0000_t202" style="height:91.55pt;width:425pt;" fillcolor="#F2F2F2" filled="t" stroked="t" coordsize="21600,21600">
            <v:path/>
            <v:fill on="t" color2="#FFFFFF" focussize="0,0"/>
            <v:stroke color="#000000"/>
            <v:imagedata o:title=""/>
            <o:lock v:ext="edit" aspectratio="f"/>
            <v:textbox>
              <w:txbxContent>
                <w:p>
                  <w:pPr>
                    <w:numPr>
                      <w:ilvl w:val="0"/>
                      <w:numId w:val="14"/>
                    </w:numPr>
                    <w:rPr>
                      <w:rFonts w:hint="eastAsia"/>
                      <w:lang w:val="en-US" w:eastAsia="zh-CN"/>
                    </w:rPr>
                  </w:pPr>
                  <w:r>
                    <w:rPr>
                      <w:rFonts w:hint="eastAsia"/>
                      <w:lang w:val="en-US" w:eastAsia="zh-CN"/>
                    </w:rPr>
                    <w:t>任何数对0求余的结果是NaN</w:t>
                  </w:r>
                </w:p>
                <w:p>
                  <w:pPr>
                    <w:numPr>
                      <w:ilvl w:val="0"/>
                      <w:numId w:val="14"/>
                    </w:numPr>
                    <w:rPr>
                      <w:rFonts w:hint="eastAsia"/>
                      <w:lang w:val="en-US" w:eastAsia="zh-CN"/>
                    </w:rPr>
                  </w:pPr>
                  <w:r>
                    <w:rPr>
                      <w:rFonts w:hint="eastAsia"/>
                      <w:lang w:val="en-US" w:eastAsia="zh-CN"/>
                    </w:rPr>
                    <w:t>任何整数对1求余的结果是0</w:t>
                  </w:r>
                </w:p>
                <w:p>
                  <w:pPr>
                    <w:numPr>
                      <w:ilvl w:val="0"/>
                      <w:numId w:val="14"/>
                    </w:numPr>
                    <w:rPr>
                      <w:rFonts w:hint="eastAsia"/>
                      <w:lang w:val="en-US" w:eastAsia="zh-CN"/>
                    </w:rPr>
                  </w:pPr>
                  <w:r>
                    <w:rPr>
                      <w:rFonts w:hint="eastAsia"/>
                      <w:lang w:val="en-US" w:eastAsia="zh-CN"/>
                    </w:rPr>
                    <w:t>任何小数对1求余的结果是小数部分</w:t>
                  </w:r>
                </w:p>
                <w:p>
                  <w:pPr>
                    <w:numPr>
                      <w:ilvl w:val="0"/>
                      <w:numId w:val="14"/>
                    </w:numPr>
                    <w:rPr>
                      <w:rFonts w:hint="eastAsia"/>
                      <w:lang w:val="en-US" w:eastAsia="zh-CN"/>
                    </w:rPr>
                  </w:pPr>
                  <w:r>
                    <w:rPr>
                      <w:rFonts w:hint="eastAsia"/>
                      <w:lang w:val="en-US" w:eastAsia="zh-CN"/>
                    </w:rPr>
                    <w:t>求余数小于被求余数，余数是求余数本身</w:t>
                  </w:r>
                </w:p>
                <w:p>
                  <w:pPr>
                    <w:numPr>
                      <w:ilvl w:val="0"/>
                      <w:numId w:val="14"/>
                    </w:numPr>
                    <w:rPr>
                      <w:rFonts w:hint="eastAsia"/>
                      <w:lang w:val="en-US" w:eastAsia="zh-CN"/>
                    </w:rPr>
                  </w:pPr>
                  <w:r>
                    <w:rPr>
                      <w:rFonts w:hint="eastAsia"/>
                      <w:lang w:val="en-US" w:eastAsia="zh-CN"/>
                    </w:rPr>
                    <w:t>求余数大于被求余数，余数是除不尽剩下的那部分数字</w:t>
                  </w:r>
                </w:p>
                <w:p>
                  <w:pPr>
                    <w:numPr>
                      <w:ilvl w:val="0"/>
                      <w:numId w:val="0"/>
                    </w:numPr>
                    <w:rPr>
                      <w:rFonts w:hint="eastAsia"/>
                      <w:lang w:val="en-US" w:eastAsia="zh-CN"/>
                    </w:rPr>
                  </w:pPr>
                  <w:r>
                    <w:rPr>
                      <w:rFonts w:hint="eastAsia"/>
                      <w:lang w:val="en-US" w:eastAsia="zh-CN"/>
                    </w:rPr>
                    <w:t>console.log(1%0,10%1,1.123%1,5%10,9%5);</w:t>
                  </w:r>
                </w:p>
              </w:txbxContent>
            </v:textbox>
            <w10:wrap type="none"/>
            <w10:anchorlock/>
          </v:shape>
        </w:pict>
      </w:r>
    </w:p>
    <w:p>
      <w:pPr>
        <w:pStyle w:val="4"/>
        <w:numPr>
          <w:ilvl w:val="1"/>
          <w:numId w:val="13"/>
        </w:numPr>
        <w:spacing w:before="43"/>
        <w:ind w:left="120" w:leftChars="0"/>
        <w:rPr>
          <w:rFonts w:hint="eastAsia"/>
          <w:lang w:val="en-US" w:eastAsia="zh-CN"/>
        </w:rPr>
      </w:pPr>
      <w:r>
        <w:rPr>
          <w:rFonts w:hint="eastAsia"/>
          <w:lang w:val="en-US" w:eastAsia="zh-CN"/>
        </w:rPr>
        <w:t>赋值运算符：= += -= *= /= %=</w:t>
      </w:r>
    </w:p>
    <w:p>
      <w:pPr>
        <w:pStyle w:val="4"/>
        <w:numPr>
          <w:ilvl w:val="0"/>
          <w:numId w:val="0"/>
        </w:numPr>
        <w:spacing w:before="43"/>
        <w:ind w:left="120" w:leftChars="0"/>
        <w:rPr>
          <w:rFonts w:hint="eastAsia"/>
          <w:lang w:val="en-US" w:eastAsia="zh-CN"/>
        </w:rPr>
      </w:pPr>
      <w:r>
        <w:rPr>
          <w:sz w:val="21"/>
        </w:rPr>
        <w:pict>
          <v:shape id="_x0000_s1118" o:spid="_x0000_s1118" o:spt="202" type="#_x0000_t202" style="height:77.1pt;width:424.4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赋值的运算顺序是从右向左的（赋值运算符的优先级是比较低的）：</w:t>
                  </w:r>
                </w:p>
                <w:p>
                  <w:pPr>
                    <w:rPr>
                      <w:rFonts w:hint="eastAsia"/>
                      <w:lang w:val="en-US" w:eastAsia="zh-CN"/>
                    </w:rPr>
                  </w:pPr>
                  <w:r>
                    <w:rPr>
                      <w:rFonts w:hint="eastAsia"/>
                      <w:lang w:val="en-US" w:eastAsia="zh-CN"/>
                    </w:rPr>
                    <w:t>var num = 10 + 10;</w:t>
                  </w:r>
                </w:p>
                <w:p>
                  <w:pPr>
                    <w:rPr>
                      <w:rFonts w:hint="eastAsia"/>
                      <w:lang w:val="en-US" w:eastAsia="zh-CN"/>
                    </w:rPr>
                  </w:pPr>
                  <w:r>
                    <w:rPr>
                      <w:rFonts w:hint="eastAsia"/>
                      <w:lang w:val="en-US" w:eastAsia="zh-CN"/>
                    </w:rPr>
                    <w:t>+= // x += 3 等价于 x = x + 3;</w:t>
                  </w:r>
                </w:p>
                <w:p>
                  <w:pPr>
                    <w:rPr>
                      <w:rFonts w:hint="eastAsia"/>
                      <w:lang w:val="en-US" w:eastAsia="zh-CN"/>
                    </w:rPr>
                  </w:pPr>
                  <w:r>
                    <w:rPr>
                      <w:rFonts w:hint="eastAsia"/>
                      <w:lang w:val="en-US" w:eastAsia="zh-CN"/>
                    </w:rPr>
                    <w:t>问题:</w:t>
                  </w:r>
                </w:p>
                <w:p>
                  <w:pPr>
                    <w:rPr>
                      <w:rFonts w:hint="eastAsia"/>
                      <w:lang w:val="en-US" w:eastAsia="zh-CN"/>
                    </w:rPr>
                  </w:pPr>
                  <w:r>
                    <w:rPr>
                      <w:rFonts w:hint="eastAsia"/>
                      <w:lang w:val="en-US" w:eastAsia="zh-CN"/>
                    </w:rPr>
                    <w:t>num %= (num%=(num+=9)); // ?num</w:t>
                  </w:r>
                </w:p>
              </w:txbxContent>
            </v:textbox>
            <w10:wrap type="none"/>
            <w10:anchorlock/>
          </v:shape>
        </w:pict>
      </w:r>
    </w:p>
    <w:p>
      <w:pPr>
        <w:pStyle w:val="4"/>
        <w:numPr>
          <w:ilvl w:val="1"/>
          <w:numId w:val="13"/>
        </w:numPr>
        <w:spacing w:before="43"/>
        <w:ind w:left="120" w:leftChars="0"/>
        <w:rPr>
          <w:rFonts w:hint="eastAsia"/>
          <w:lang w:val="en-US" w:eastAsia="zh-CN"/>
        </w:rPr>
      </w:pPr>
      <w:r>
        <w:rPr>
          <w:rFonts w:hint="eastAsia"/>
          <w:lang w:val="en-US" w:eastAsia="zh-CN"/>
        </w:rPr>
        <w:t>比较运算符：&gt; &lt; &gt;= &lt;= == === != !==</w:t>
      </w:r>
    </w:p>
    <w:p>
      <w:pPr>
        <w:pStyle w:val="4"/>
        <w:numPr>
          <w:ilvl w:val="0"/>
          <w:numId w:val="0"/>
        </w:numPr>
        <w:spacing w:before="43"/>
        <w:ind w:left="120" w:leftChars="0"/>
        <w:rPr>
          <w:rFonts w:hint="eastAsia"/>
          <w:lang w:val="en-US" w:eastAsia="zh-CN"/>
        </w:rPr>
      </w:pPr>
      <w:r>
        <w:rPr>
          <w:rFonts w:hint="eastAsia"/>
          <w:lang w:val="en-US" w:eastAsia="zh-CN"/>
        </w:rPr>
        <w:t>比较运算符的运算结果都是布尔类型的：true || false</w:t>
      </w:r>
    </w:p>
    <w:p>
      <w:pPr>
        <w:pStyle w:val="4"/>
        <w:numPr>
          <w:ilvl w:val="0"/>
          <w:numId w:val="0"/>
        </w:numPr>
        <w:spacing w:before="43"/>
        <w:ind w:left="120" w:leftChars="0"/>
        <w:rPr>
          <w:rFonts w:hint="eastAsia"/>
          <w:lang w:val="en-US" w:eastAsia="zh-CN"/>
        </w:rPr>
      </w:pPr>
      <w:r>
        <w:rPr>
          <w:sz w:val="21"/>
        </w:rPr>
        <w:pict>
          <v:shape id="_x0000_s1119" o:spid="_x0000_s1119" o:spt="202" type="#_x0000_t202" style="height:321.4pt;width:423.7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程序的执行顺序是从左向右的，先执行7&gt;6,结果为true，然后再比较true&gt;5</w:t>
                  </w:r>
                </w:p>
                <w:p>
                  <w:pPr>
                    <w:rPr>
                      <w:rFonts w:hint="eastAsia"/>
                      <w:lang w:val="en-US" w:eastAsia="zh-CN"/>
                    </w:rPr>
                  </w:pPr>
                  <w:r>
                    <w:rPr>
                      <w:rFonts w:hint="eastAsia"/>
                      <w:lang w:val="en-US" w:eastAsia="zh-CN"/>
                    </w:rPr>
                    <w:t>console.log(7&gt;6&gt;5); // false</w:t>
                  </w:r>
                </w:p>
                <w:p>
                  <w:pPr>
                    <w:rPr>
                      <w:rFonts w:hint="eastAsia"/>
                      <w:lang w:val="en-US" w:eastAsia="zh-CN"/>
                    </w:rPr>
                  </w:pPr>
                  <w:r>
                    <w:rPr>
                      <w:rFonts w:hint="eastAsia"/>
                      <w:lang w:val="en-US" w:eastAsia="zh-CN"/>
                    </w:rPr>
                    <w:t>&gt; &lt; &gt;= &lt;=：</w:t>
                  </w:r>
                </w:p>
                <w:p>
                  <w:pPr>
                    <w:rPr>
                      <w:rFonts w:hint="eastAsia"/>
                      <w:lang w:val="en-US" w:eastAsia="zh-CN"/>
                    </w:rPr>
                  </w:pPr>
                  <w:r>
                    <w:rPr>
                      <w:rFonts w:hint="eastAsia"/>
                      <w:lang w:val="en-US" w:eastAsia="zh-CN"/>
                    </w:rPr>
                    <w:t>在比较时，如果两边的操作数不是字符串类型的，进行比较时，会隐式的转换为数字，然后再进行比较；如果两边的操作数都是字符串，则比较的是unicode编码值。</w:t>
                  </w:r>
                </w:p>
                <w:p>
                  <w:pPr>
                    <w:rPr>
                      <w:rFonts w:hint="eastAsia"/>
                      <w:lang w:val="en-US" w:eastAsia="zh-CN"/>
                    </w:rPr>
                  </w:pPr>
                  <w:r>
                    <w:rPr>
                      <w:rFonts w:hint="eastAsia"/>
                      <w:lang w:val="en-US" w:eastAsia="zh-CN"/>
                    </w:rPr>
                    <w:t>console.log(true &gt; 0,</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&gt; 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 xml:space="preserve"> &gt;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 true false true</w:t>
                  </w:r>
                </w:p>
                <w:p>
                  <w:pPr>
                    <w:rPr>
                      <w:rFonts w:hint="eastAsia"/>
                      <w:lang w:val="en-US" w:eastAsia="zh-CN"/>
                    </w:rPr>
                  </w:pPr>
                  <w:r>
                    <w:rPr>
                      <w:rFonts w:hint="eastAsia"/>
                      <w:lang w:val="en-US" w:eastAsia="zh-CN"/>
                    </w:rPr>
                    <w:t>==：进行值的比较</w:t>
                  </w:r>
                </w:p>
                <w:p>
                  <w:pPr>
                    <w:numPr>
                      <w:ilvl w:val="0"/>
                      <w:numId w:val="15"/>
                    </w:numPr>
                    <w:rPr>
                      <w:rFonts w:hint="eastAsia"/>
                      <w:lang w:val="en-US" w:eastAsia="zh-CN"/>
                    </w:rPr>
                  </w:pPr>
                  <w:r>
                    <w:rPr>
                      <w:rFonts w:hint="eastAsia"/>
                      <w:lang w:val="en-US" w:eastAsia="zh-CN"/>
                    </w:rPr>
                    <w:t>null除了和undefined以及它本身之外的数据进行比较时，结果都是false</w:t>
                  </w:r>
                </w:p>
                <w:p>
                  <w:pPr>
                    <w:numPr>
                      <w:ilvl w:val="0"/>
                      <w:numId w:val="15"/>
                    </w:numPr>
                    <w:rPr>
                      <w:rFonts w:hint="eastAsia"/>
                      <w:lang w:val="en-US" w:eastAsia="zh-CN"/>
                    </w:rPr>
                  </w:pPr>
                  <w:r>
                    <w:rPr>
                      <w:rFonts w:hint="eastAsia"/>
                      <w:lang w:val="en-US" w:eastAsia="zh-CN"/>
                    </w:rPr>
                    <w:t>Undefined除了和null以及它本身之外的数据进行比较时，结果都是false</w:t>
                  </w:r>
                </w:p>
                <w:p>
                  <w:pPr>
                    <w:numPr>
                      <w:ilvl w:val="0"/>
                      <w:numId w:val="15"/>
                    </w:numPr>
                    <w:rPr>
                      <w:rFonts w:hint="eastAsia"/>
                      <w:lang w:val="en-US" w:eastAsia="zh-CN"/>
                    </w:rPr>
                  </w:pPr>
                  <w:r>
                    <w:rPr>
                      <w:rFonts w:hint="eastAsia"/>
                      <w:lang w:val="en-US" w:eastAsia="zh-CN"/>
                    </w:rPr>
                    <w:t>如果两边的操作数是不同等类型的数据时，先使用Number强转函数转换，然后再进行比较；如果两边的操作数是同等类型时，则直接进行值的比较。</w:t>
                  </w:r>
                </w:p>
                <w:p>
                  <w:pPr>
                    <w:numPr>
                      <w:ilvl w:val="0"/>
                      <w:numId w:val="15"/>
                    </w:numPr>
                    <w:rPr>
                      <w:rFonts w:hint="eastAsia"/>
                      <w:lang w:val="en-US" w:eastAsia="zh-CN"/>
                    </w:rPr>
                  </w:pPr>
                  <w:r>
                    <w:rPr>
                      <w:rFonts w:hint="eastAsia"/>
                      <w:lang w:val="en-US" w:eastAsia="zh-CN"/>
                    </w:rPr>
                    <w:t>NaN和任何数据的比较结果都是false，包括它本身</w:t>
                  </w:r>
                </w:p>
                <w:p>
                  <w:pPr>
                    <w:numPr>
                      <w:ilvl w:val="0"/>
                      <w:numId w:val="15"/>
                    </w:numPr>
                    <w:rPr>
                      <w:rFonts w:hint="eastAsia"/>
                      <w:lang w:val="en-US" w:eastAsia="zh-CN"/>
                    </w:rPr>
                  </w:pPr>
                  <w:r>
                    <w:rPr>
                      <w:rFonts w:hint="eastAsia"/>
                      <w:lang w:val="en-US" w:eastAsia="zh-CN"/>
                    </w:rPr>
                    <w:t>引用类型之间进行比较时，比较的是地址指针</w:t>
                  </w:r>
                </w:p>
                <w:p>
                  <w:pPr>
                    <w:numPr>
                      <w:ilvl w:val="0"/>
                      <w:numId w:val="0"/>
                    </w:numPr>
                    <w:rPr>
                      <w:rFonts w:hint="eastAsia"/>
                      <w:lang w:val="en-US" w:eastAsia="zh-CN"/>
                    </w:rPr>
                  </w:pPr>
                  <w:r>
                    <w:rPr>
                      <w:rFonts w:hint="eastAsia"/>
                      <w:lang w:val="en-US" w:eastAsia="zh-CN"/>
                    </w:rPr>
                    <w:t>console.log(null == undefined,null == 0,</w:t>
                  </w:r>
                  <w:r>
                    <w:rPr>
                      <w:rFonts w:hint="default"/>
                      <w:lang w:val="en-US" w:eastAsia="zh-CN"/>
                    </w:rPr>
                    <w:t>””</w:t>
                  </w:r>
                  <w:r>
                    <w:rPr>
                      <w:rFonts w:hint="eastAsia"/>
                      <w:lang w:val="en-US" w:eastAsia="zh-CN"/>
                    </w:rPr>
                    <w:t xml:space="preserve"> == 0,</w:t>
                  </w:r>
                  <w:r>
                    <w:rPr>
                      <w:rFonts w:hint="default"/>
                      <w:lang w:val="en-US" w:eastAsia="zh-CN"/>
                    </w:rPr>
                    <w:t>””</w:t>
                  </w:r>
                  <w:r>
                    <w:rPr>
                      <w:rFonts w:hint="eastAsia"/>
                      <w:lang w:val="en-US" w:eastAsia="zh-CN"/>
                    </w:rPr>
                    <w:t xml:space="preserve"> == </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,NaN ==NaN,{} == {});</w:t>
                  </w:r>
                </w:p>
                <w:p>
                  <w:pPr>
                    <w:numPr>
                      <w:ilvl w:val="0"/>
                      <w:numId w:val="0"/>
                    </w:numPr>
                    <w:rPr>
                      <w:rFonts w:hint="eastAsia"/>
                      <w:lang w:val="en-US" w:eastAsia="zh-CN"/>
                    </w:rPr>
                  </w:pPr>
                  <w:r>
                    <w:rPr>
                      <w:rFonts w:hint="eastAsia"/>
                      <w:lang w:val="en-US" w:eastAsia="zh-CN"/>
                    </w:rPr>
                    <w:t>// true false true false false false</w:t>
                  </w:r>
                </w:p>
                <w:p>
                  <w:pPr>
                    <w:numPr>
                      <w:ilvl w:val="0"/>
                      <w:numId w:val="0"/>
                    </w:numPr>
                    <w:rPr>
                      <w:rFonts w:hint="eastAsia"/>
                      <w:lang w:val="en-US" w:eastAsia="zh-CN"/>
                    </w:rPr>
                  </w:pPr>
                  <w:r>
                    <w:rPr>
                      <w:rFonts w:hint="eastAsia"/>
                      <w:lang w:val="en-US" w:eastAsia="zh-CN"/>
                    </w:rPr>
                    <w:t>===：值和类型都相同时，结果为true</w:t>
                  </w:r>
                </w:p>
                <w:p>
                  <w:pPr>
                    <w:numPr>
                      <w:ilvl w:val="0"/>
                      <w:numId w:val="0"/>
                    </w:numPr>
                    <w:rPr>
                      <w:rFonts w:hint="eastAsia"/>
                      <w:lang w:val="en-US" w:eastAsia="zh-CN"/>
                    </w:rPr>
                  </w:pPr>
                  <w:r>
                    <w:rPr>
                      <w:rFonts w:hint="eastAsia"/>
                      <w:lang w:val="en-US" w:eastAsia="zh-CN"/>
                    </w:rPr>
                    <w:t xml:space="preserve">console.log(3 === </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,3 === 3,3 === 4); // false true false</w:t>
                  </w:r>
                </w:p>
                <w:p>
                  <w:pPr>
                    <w:rPr>
                      <w:rFonts w:hint="eastAsia"/>
                      <w:lang w:val="en-US" w:eastAsia="zh-CN"/>
                    </w:rPr>
                  </w:pPr>
                  <w:r>
                    <w:rPr>
                      <w:rFonts w:hint="eastAsia"/>
                      <w:lang w:val="en-US" w:eastAsia="zh-CN"/>
                    </w:rPr>
                    <w:t>!=：值不相同，结果为true</w:t>
                  </w:r>
                </w:p>
                <w:p>
                  <w:pPr>
                    <w:rPr>
                      <w:rFonts w:hint="eastAsia"/>
                      <w:lang w:val="en-US" w:eastAsia="zh-CN"/>
                    </w:rPr>
                  </w:pPr>
                  <w:r>
                    <w:rPr>
                      <w:rFonts w:hint="eastAsia"/>
                      <w:lang w:val="en-US" w:eastAsia="zh-CN"/>
                    </w:rPr>
                    <w:t xml:space="preserve">console.log(3 != </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 // false</w:t>
                  </w:r>
                </w:p>
                <w:p>
                  <w:pPr>
                    <w:rPr>
                      <w:rFonts w:hint="eastAsia"/>
                      <w:lang w:val="en-US" w:eastAsia="zh-CN"/>
                    </w:rPr>
                  </w:pPr>
                  <w:r>
                    <w:rPr>
                      <w:rFonts w:hint="eastAsia"/>
                      <w:lang w:val="en-US" w:eastAsia="zh-CN"/>
                    </w:rPr>
                    <w:t>!==：值或类型不相同，结果为true</w:t>
                  </w:r>
                </w:p>
                <w:p>
                  <w:pPr>
                    <w:rPr>
                      <w:rFonts w:hint="eastAsia"/>
                      <w:lang w:val="en-US" w:eastAsia="zh-CN"/>
                    </w:rPr>
                  </w:pPr>
                  <w:r>
                    <w:rPr>
                      <w:rFonts w:hint="eastAsia"/>
                      <w:lang w:val="en-US" w:eastAsia="zh-CN"/>
                    </w:rPr>
                    <w:t xml:space="preserve">console.log(3 !== </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 // true</w:t>
                  </w:r>
                </w:p>
                <w:p>
                  <w:pPr>
                    <w:rPr>
                      <w:rFonts w:hint="eastAsia"/>
                      <w:lang w:val="en-US" w:eastAsia="zh-CN"/>
                    </w:rPr>
                  </w:pPr>
                </w:p>
              </w:txbxContent>
            </v:textbox>
            <w10:wrap type="none"/>
            <w10:anchorlock/>
          </v:shape>
        </w:pict>
      </w:r>
    </w:p>
    <w:p>
      <w:pPr>
        <w:pStyle w:val="4"/>
        <w:numPr>
          <w:ilvl w:val="1"/>
          <w:numId w:val="13"/>
        </w:numPr>
        <w:spacing w:before="43"/>
        <w:ind w:left="120" w:leftChars="0"/>
        <w:rPr>
          <w:rFonts w:hint="eastAsia"/>
          <w:b/>
          <w:sz w:val="21"/>
          <w:lang w:val="en-US" w:eastAsia="zh-CN"/>
        </w:rPr>
      </w:pPr>
      <w:r>
        <w:rPr>
          <w:rFonts w:hint="eastAsia"/>
          <w:lang w:val="en-US" w:eastAsia="zh-CN"/>
        </w:rPr>
        <w:t>逻辑运算符：逻辑与&amp;&amp; 逻辑或|| 逻辑非!</w:t>
      </w:r>
    </w:p>
    <w:p>
      <w:pPr>
        <w:pStyle w:val="4"/>
        <w:numPr>
          <w:ilvl w:val="0"/>
          <w:numId w:val="0"/>
        </w:numPr>
        <w:spacing w:before="43"/>
        <w:ind w:left="120" w:leftChars="0"/>
        <w:rPr>
          <w:sz w:val="21"/>
        </w:rPr>
      </w:pPr>
      <w:r>
        <w:rPr>
          <w:sz w:val="21"/>
        </w:rPr>
        <w:pict>
          <v:shape id="_x0000_s1123" o:spid="_x0000_s1123" o:spt="202" type="#_x0000_t202" style="height:122.6pt;width:42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逻辑运算符用于测定变量或值之间的逻辑。</w:t>
                  </w:r>
                </w:p>
                <w:p>
                  <w:pPr>
                    <w:rPr>
                      <w:rFonts w:hint="eastAsia"/>
                      <w:lang w:val="en-US" w:eastAsia="zh-CN"/>
                    </w:rPr>
                  </w:pPr>
                  <w:r>
                    <w:rPr>
                      <w:rFonts w:hint="eastAsia"/>
                      <w:lang w:val="en-US" w:eastAsia="zh-CN"/>
                    </w:rPr>
                    <w:t>逻辑与或都是短路操作符，当运算找到结果时，则不会再继续向下运算。</w:t>
                  </w:r>
                </w:p>
                <w:p>
                  <w:pPr>
                    <w:rPr>
                      <w:rFonts w:hint="eastAsia"/>
                      <w:lang w:val="en-US" w:eastAsia="zh-CN"/>
                    </w:rPr>
                  </w:pPr>
                  <w:r>
                    <w:rPr>
                      <w:rFonts w:hint="eastAsia"/>
                      <w:lang w:val="en-US" w:eastAsia="zh-CN"/>
                    </w:rPr>
                    <w:t>逻辑与是找假值的，一旦找到假值，则不会再继续向下运算，整个逻辑表达式的运算结果就是对应的那个假值；如果整个逻辑表达式运算到最后，都没有找到假值，则运算结果就是最后一个操作数。</w:t>
                  </w:r>
                </w:p>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 xml:space="preserve">console.log(window &amp;&amp; true &amp;&amp; null &amp;&amp;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&amp;&amp; alert); // null</w:t>
                  </w:r>
                </w:p>
                <w:p>
                  <w:pPr>
                    <w:rPr>
                      <w:rFonts w:hint="eastAsia"/>
                      <w:lang w:val="en-US" w:eastAsia="zh-CN"/>
                    </w:rPr>
                  </w:pPr>
                  <w:r>
                    <w:rPr>
                      <w:rFonts w:hint="eastAsia"/>
                      <w:lang w:val="en-US" w:eastAsia="zh-CN"/>
                    </w:rPr>
                    <w:t xml:space="preserve">console.log(window &amp;&amp; true &amp;&amp; </w:t>
                  </w:r>
                  <w:r>
                    <w:rPr>
                      <w:rFonts w:hint="default"/>
                      <w:lang w:val="en-US" w:eastAsia="zh-CN"/>
                    </w:rPr>
                    <w:t>“</w:t>
                  </w:r>
                  <w:r>
                    <w:rPr>
                      <w:rFonts w:hint="eastAsia"/>
                      <w:lang w:val="en-US" w:eastAsia="zh-CN"/>
                    </w:rPr>
                    <w:t>false</w:t>
                  </w:r>
                  <w:r>
                    <w:rPr>
                      <w:rFonts w:hint="default"/>
                      <w:lang w:val="en-US" w:eastAsia="zh-CN"/>
                    </w:rPr>
                    <w:t>”</w:t>
                  </w:r>
                  <w:r>
                    <w:rPr>
                      <w:rFonts w:hint="eastAsia"/>
                      <w:lang w:val="en-US" w:eastAsia="zh-CN"/>
                    </w:rPr>
                    <w:t xml:space="preserve"> &amp;&amp;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&amp;&amp; alert); // alert</w:t>
                  </w:r>
                </w:p>
                <w:p>
                  <w:pPr>
                    <w:rPr>
                      <w:rFonts w:hint="eastAsia"/>
                      <w:lang w:val="en-US" w:eastAsia="zh-CN"/>
                    </w:rPr>
                  </w:pPr>
                </w:p>
                <w:p>
                  <w:pPr>
                    <w:rPr>
                      <w:rFonts w:hint="eastAsia"/>
                      <w:lang w:val="en-US" w:eastAsia="zh-CN"/>
                    </w:rPr>
                  </w:pPr>
                </w:p>
              </w:txbxContent>
            </v:textbox>
            <w10:wrap type="none"/>
            <w10:anchorlock/>
          </v:shape>
        </w:pict>
      </w:r>
    </w:p>
    <w:p>
      <w:pPr>
        <w:pStyle w:val="4"/>
        <w:numPr>
          <w:ilvl w:val="0"/>
          <w:numId w:val="0"/>
        </w:numPr>
        <w:spacing w:before="43"/>
        <w:ind w:left="120" w:leftChars="0"/>
        <w:rPr>
          <w:sz w:val="21"/>
        </w:rPr>
      </w:pPr>
    </w:p>
    <w:p>
      <w:pPr>
        <w:pStyle w:val="4"/>
        <w:numPr>
          <w:ilvl w:val="0"/>
          <w:numId w:val="0"/>
        </w:numPr>
        <w:spacing w:before="43"/>
        <w:ind w:left="120" w:leftChars="0"/>
        <w:rPr>
          <w:rFonts w:hint="eastAsia"/>
          <w:b/>
          <w:sz w:val="21"/>
          <w:lang w:val="en-US" w:eastAsia="zh-CN"/>
        </w:rPr>
      </w:pPr>
      <w:r>
        <w:rPr>
          <w:sz w:val="21"/>
        </w:rPr>
        <w:pict>
          <v:shape id="_x0000_s1124" o:spid="_x0000_s1124" o:spt="202" type="#_x0000_t202" style="height:136.35pt;width:423.75pt;" fillcolor="#F2F2F2" filled="t" stroked="t" coordsize="21600,21600">
            <v:path/>
            <v:fill on="t" color2="#FFFFFF" focussize="0,0"/>
            <v:stroke color="#000000" joinstyle="miter"/>
            <v:imagedata o:title=""/>
            <o:lock v:ext="edit" aspectratio="f"/>
            <v:textbox>
              <w:txbxContent>
                <w:p>
                  <w:pPr>
                    <w:rPr>
                      <w:rFonts w:hint="eastAsia"/>
                      <w:lang w:val="en-US" w:eastAsia="zh-CN"/>
                    </w:rPr>
                  </w:pPr>
                  <w:r>
                    <w:rPr>
                      <w:rFonts w:hint="eastAsia"/>
                      <w:lang w:val="en-US" w:eastAsia="zh-CN"/>
                    </w:rPr>
                    <w:t>逻辑或是和逻辑与对应的，找真值。一旦找到真值，则不会再继续向下运算，整个逻辑表达式的运算结果就是对应的那个真值；如果整个逻辑表达式运算到最后，都没有找到真值，则运算结果就是最后一个操作数。</w:t>
                  </w:r>
                </w:p>
                <w:p>
                  <w:pPr>
                    <w:rPr>
                      <w:rFonts w:hint="eastAsia"/>
                      <w:lang w:val="en-US" w:eastAsia="zh-CN"/>
                    </w:rPr>
                  </w:pPr>
                  <w:r>
                    <w:rPr>
                      <w:rFonts w:hint="eastAsia"/>
                      <w:lang w:val="en-US" w:eastAsia="zh-CN"/>
                    </w:rPr>
                    <w:t xml:space="preserve">console.log(null || undefined || </w:t>
                  </w:r>
                  <w:r>
                    <w:rPr>
                      <w:rFonts w:hint="default"/>
                      <w:lang w:val="en-US" w:eastAsia="zh-CN"/>
                    </w:rPr>
                    <w:t>“”</w:t>
                  </w:r>
                  <w:r>
                    <w:rPr>
                      <w:rFonts w:hint="eastAsia"/>
                      <w:lang w:val="en-US" w:eastAsia="zh-CN"/>
                    </w:rPr>
                    <w:t xml:space="preserve"> || true || 0 || NaN || false); // true</w:t>
                  </w:r>
                </w:p>
                <w:p>
                  <w:pPr>
                    <w:rPr>
                      <w:rFonts w:hint="eastAsia"/>
                      <w:lang w:val="en-US" w:eastAsia="zh-CN"/>
                    </w:rPr>
                  </w:pPr>
                  <w:r>
                    <w:rPr>
                      <w:rFonts w:hint="eastAsia"/>
                      <w:lang w:val="en-US" w:eastAsia="zh-CN"/>
                    </w:rPr>
                    <w:t xml:space="preserve">console.log(null || undefined || </w:t>
                  </w:r>
                  <w:r>
                    <w:rPr>
                      <w:rFonts w:hint="default"/>
                      <w:lang w:val="en-US" w:eastAsia="zh-CN"/>
                    </w:rPr>
                    <w:t>“”</w:t>
                  </w:r>
                  <w:r>
                    <w:rPr>
                      <w:rFonts w:hint="eastAsia"/>
                      <w:lang w:val="en-US" w:eastAsia="zh-CN"/>
                    </w:rPr>
                    <w:t xml:space="preserve"> || -0 || 0 || NaN || false); // false</w:t>
                  </w:r>
                </w:p>
                <w:p>
                  <w:pPr>
                    <w:rPr>
                      <w:rFonts w:hint="eastAsia"/>
                      <w:lang w:val="en-US" w:eastAsia="zh-CN"/>
                    </w:rPr>
                  </w:pPr>
                  <w:r>
                    <w:rPr>
                      <w:rFonts w:hint="eastAsia"/>
                      <w:lang w:val="en-US" w:eastAsia="zh-CN"/>
                    </w:rPr>
                    <w:t>逻辑非是一元运算符：对数据对应的布尔值取反</w:t>
                  </w:r>
                </w:p>
                <w:p>
                  <w:pPr>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,Boolean(</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 false true</w:t>
                  </w:r>
                </w:p>
                <w:p>
                  <w:pPr>
                    <w:rPr>
                      <w:rFonts w:hint="eastAsia"/>
                      <w:lang w:val="en-US" w:eastAsia="zh-CN"/>
                    </w:rPr>
                  </w:pPr>
                </w:p>
              </w:txbxContent>
            </v:textbox>
            <w10:wrap type="none"/>
            <w10:anchorlock/>
          </v:shape>
        </w:pict>
      </w:r>
    </w:p>
    <w:p>
      <w:pPr>
        <w:pStyle w:val="4"/>
        <w:numPr>
          <w:ilvl w:val="1"/>
          <w:numId w:val="13"/>
        </w:numPr>
        <w:spacing w:before="43"/>
        <w:ind w:left="120" w:leftChars="0"/>
        <w:rPr>
          <w:rFonts w:hint="eastAsia"/>
          <w:b/>
          <w:sz w:val="21"/>
          <w:lang w:val="en-US" w:eastAsia="zh-CN"/>
        </w:rPr>
      </w:pPr>
      <w:r>
        <w:rPr>
          <w:rFonts w:hint="eastAsia"/>
          <w:lang w:val="en-US" w:eastAsia="zh-CN"/>
        </w:rPr>
        <w:t xml:space="preserve">字符串运算符：+ += </w:t>
      </w:r>
    </w:p>
    <w:p>
      <w:pPr>
        <w:pStyle w:val="4"/>
        <w:numPr>
          <w:ilvl w:val="0"/>
          <w:numId w:val="0"/>
        </w:numPr>
        <w:spacing w:before="43"/>
        <w:ind w:left="120" w:leftChars="0"/>
        <w:rPr>
          <w:rFonts w:hint="eastAsia"/>
          <w:b/>
          <w:sz w:val="21"/>
          <w:lang w:val="en-US" w:eastAsia="zh-CN"/>
        </w:rPr>
      </w:pPr>
      <w:r>
        <w:rPr>
          <w:sz w:val="21"/>
        </w:rPr>
        <w:pict>
          <v:shape id="_x0000_s1125" o:spid="_x0000_s1125" o:spt="202" type="#_x0000_t202" style="height:63.2pt;width:423.75pt;" fillcolor="#F2F2F2" filled="t" stroked="t" coordsize="21600,21600">
            <v:path/>
            <v:fill on="t" color2="#FFFFFF" focussize="0,0"/>
            <v:stroke color="#000000"/>
            <v:imagedata o:title=""/>
            <o:lock v:ext="edit" aspectratio="f"/>
            <v:textbox>
              <w:txbxContent>
                <w:p>
                  <w:pPr>
                    <w:rPr>
                      <w:rFonts w:hint="eastAsia"/>
                      <w:lang w:eastAsia="zh-CN"/>
                    </w:rPr>
                  </w:pPr>
                  <w:r>
                    <w:rPr>
                      <w:rFonts w:hint="eastAsia"/>
                      <w:lang w:eastAsia="zh-CN"/>
                    </w:rPr>
                    <w:t>字符串运算符的主要功能就是实现字符串之间的拼接或者合并</w:t>
                  </w:r>
                </w:p>
                <w:p>
                  <w:pPr>
                    <w:rPr>
                      <w:rFonts w:hint="eastAsia"/>
                      <w:lang w:val="en-US" w:eastAsia="zh-CN"/>
                    </w:rPr>
                  </w:pPr>
                  <w:r>
                    <w:rPr>
                      <w:rFonts w:hint="eastAsia"/>
                      <w:lang w:val="en-US" w:eastAsia="zh-CN"/>
                    </w:rPr>
                    <w:t xml:space="preserve">var str1 = </w:t>
                  </w:r>
                  <w:r>
                    <w:rPr>
                      <w:rFonts w:hint="default"/>
                      <w:lang w:val="en-US" w:eastAsia="zh-CN"/>
                    </w:rPr>
                    <w:t>“</w:t>
                  </w:r>
                  <w:r>
                    <w:rPr>
                      <w:rFonts w:hint="eastAsia"/>
                      <w:lang w:val="en-US" w:eastAsia="zh-CN"/>
                    </w:rPr>
                    <w:t>ab</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var str2 = </w:t>
                  </w:r>
                  <w:r>
                    <w:rPr>
                      <w:rFonts w:hint="default"/>
                      <w:lang w:val="en-US" w:eastAsia="zh-CN"/>
                    </w:rPr>
                    <w:t>“</w:t>
                  </w:r>
                  <w:r>
                    <w:rPr>
                      <w:rFonts w:hint="eastAsia"/>
                      <w:lang w:val="en-US" w:eastAsia="zh-CN"/>
                    </w:rPr>
                    <w:t>cd</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console.log(str1 + str2,str1 += str2); // abcd abcd</w:t>
                  </w:r>
                </w:p>
              </w:txbxContent>
            </v:textbox>
            <w10:wrap type="none"/>
            <w10:anchorlock/>
          </v:shape>
        </w:pict>
      </w:r>
    </w:p>
    <w:p>
      <w:pPr>
        <w:pStyle w:val="4"/>
        <w:numPr>
          <w:ilvl w:val="0"/>
          <w:numId w:val="0"/>
        </w:numPr>
        <w:spacing w:before="43"/>
        <w:ind w:left="120" w:leftChars="0"/>
        <w:rPr>
          <w:rFonts w:hint="eastAsia"/>
          <w:lang w:val="en-US" w:eastAsia="zh-CN"/>
        </w:rPr>
      </w:pPr>
    </w:p>
    <w:p>
      <w:pPr>
        <w:numPr>
          <w:ilvl w:val="0"/>
          <w:numId w:val="0"/>
        </w:numPr>
        <w:tabs>
          <w:tab w:val="left" w:pos="959"/>
        </w:tabs>
        <w:spacing w:before="22" w:line="624" w:lineRule="exact"/>
        <w:ind w:right="1619" w:rightChars="0"/>
        <w:rPr>
          <w:rFonts w:hint="eastAsia"/>
          <w:b/>
          <w:sz w:val="21"/>
          <w:lang w:val="en-US" w:eastAsia="zh-CN"/>
        </w:rPr>
      </w:pPr>
    </w:p>
    <w:p>
      <w:pPr>
        <w:widowControl/>
        <w:numPr>
          <w:ilvl w:val="0"/>
          <w:numId w:val="0"/>
        </w:numPr>
        <w:autoSpaceDE/>
        <w:autoSpaceDN/>
        <w:ind w:leftChars="100"/>
        <w:rPr>
          <w:rFonts w:hint="eastAsia" w:ascii="Calibri" w:hAnsi="宋体" w:eastAsia="Calibri" w:cs="宋体"/>
          <w:sz w:val="21"/>
          <w:szCs w:val="21"/>
          <w:shd w:val="clear" w:color="auto" w:fill="D9D9D9"/>
          <w:lang w:val="en-US" w:eastAsia="zh-CN" w:bidi="en-US"/>
        </w:rPr>
      </w:pPr>
    </w:p>
    <w:p>
      <w:pPr>
        <w:widowControl/>
        <w:autoSpaceDE/>
        <w:autoSpaceDN/>
        <w:rPr>
          <w:rFonts w:hint="eastAsia"/>
          <w:lang w:val="en-US" w:eastAsia="zh-CN"/>
        </w:rPr>
      </w:pPr>
      <w:r>
        <w:rPr>
          <w:rFonts w:hint="eastAsia"/>
          <w:lang w:val="en-US" w:eastAsia="zh-CN"/>
        </w:rPr>
        <w:br w:type="page"/>
      </w:r>
    </w:p>
    <w:p>
      <w:pPr>
        <w:pStyle w:val="4"/>
        <w:spacing w:before="43"/>
        <w:ind w:left="120"/>
        <w:rPr>
          <w:rFonts w:hint="eastAsia" w:ascii="Calibri" w:eastAsiaTheme="minorEastAsia"/>
          <w:b/>
          <w:szCs w:val="22"/>
          <w:lang w:eastAsia="zh-CN"/>
        </w:rPr>
      </w:pPr>
      <w:r>
        <w:rPr>
          <w:rFonts w:hint="eastAsia" w:ascii="Calibri" w:eastAsiaTheme="minorEastAsia"/>
          <w:b/>
          <w:szCs w:val="22"/>
          <w:lang w:val="en-US" w:eastAsia="zh-CN"/>
        </w:rPr>
        <w:t xml:space="preserve"> 第四天  </w:t>
      </w:r>
      <w:r>
        <w:rPr>
          <w:rFonts w:hint="eastAsia" w:ascii="Calibri" w:eastAsiaTheme="minorEastAsia"/>
          <w:b/>
          <w:szCs w:val="22"/>
          <w:lang w:eastAsia="zh-CN"/>
        </w:rPr>
        <w:t xml:space="preserve"> </w:t>
      </w:r>
      <w:r>
        <w:rPr>
          <w:rFonts w:hint="eastAsia" w:ascii="Calibri" w:hAnsi="宋体" w:eastAsia="Calibri" w:cs="宋体"/>
          <w:sz w:val="21"/>
          <w:szCs w:val="21"/>
          <w:shd w:val="clear" w:color="auto" w:fill="D9D9D9"/>
          <w:lang w:val="en-US" w:eastAsia="zh-CN" w:bidi="en-US"/>
        </w:rPr>
        <w:t>流程控制语句</w:t>
      </w:r>
    </w:p>
    <w:p>
      <w:pPr>
        <w:pStyle w:val="4"/>
        <w:spacing w:before="43"/>
        <w:ind w:left="120"/>
        <w:rPr>
          <w:rFonts w:hint="eastAsia"/>
          <w:lang w:eastAsia="zh-CN"/>
        </w:rPr>
      </w:pPr>
      <w:r>
        <w:rPr>
          <w:rFonts w:hint="eastAsia"/>
          <w:lang w:eastAsia="zh-CN"/>
        </w:rPr>
        <w:t>流程控制语句用于给予不同的条件来执行不同的动作。</w:t>
      </w:r>
    </w:p>
    <w:p>
      <w:pPr>
        <w:pStyle w:val="4"/>
        <w:spacing w:before="43"/>
        <w:ind w:left="120"/>
        <w:rPr>
          <w:rFonts w:hint="eastAsia"/>
          <w:lang w:eastAsia="zh-CN"/>
        </w:rPr>
      </w:pPr>
      <w:r>
        <w:rPr>
          <w:rFonts w:hint="eastAsia"/>
          <w:lang w:eastAsia="zh-CN"/>
        </w:rPr>
        <w:t>在javascript中，我们可以使用以下流程控制语句：</w:t>
      </w:r>
    </w:p>
    <w:p>
      <w:pPr>
        <w:pStyle w:val="4"/>
        <w:spacing w:before="43"/>
        <w:ind w:left="120"/>
        <w:rPr>
          <w:rFonts w:hint="eastAsia"/>
          <w:lang w:eastAsia="zh-CN"/>
        </w:rPr>
      </w:pPr>
      <w:r>
        <w:rPr>
          <w:rFonts w:hint="eastAsia"/>
          <w:lang w:eastAsia="zh-CN"/>
        </w:rPr>
        <w:t>if语句 和 switch语句</w:t>
      </w:r>
    </w:p>
    <w:p>
      <w:pPr>
        <w:pStyle w:val="4"/>
        <w:numPr>
          <w:ilvl w:val="1"/>
          <w:numId w:val="16"/>
        </w:numPr>
        <w:spacing w:before="43"/>
        <w:rPr>
          <w:rFonts w:hint="eastAsia" w:ascii="Calibri" w:eastAsia="Calibri"/>
          <w:lang w:eastAsia="zh-CN"/>
        </w:rPr>
      </w:pPr>
      <w:r>
        <w:rPr>
          <w:rFonts w:hint="eastAsia" w:ascii="Calibri" w:eastAsia="Calibri"/>
          <w:lang w:eastAsia="zh-CN"/>
        </w:rPr>
        <w:t>if语句按照分支结构划分：单分支、双分支以及多分支结构</w:t>
      </w:r>
    </w:p>
    <w:p>
      <w:pPr>
        <w:pStyle w:val="4"/>
        <w:numPr>
          <w:ilvl w:val="1"/>
          <w:numId w:val="16"/>
        </w:numPr>
        <w:spacing w:before="43"/>
        <w:rPr>
          <w:rFonts w:hint="eastAsia" w:ascii="Calibri" w:eastAsia="Calibri"/>
          <w:lang w:eastAsia="zh-CN"/>
        </w:rPr>
      </w:pPr>
      <w:r>
        <w:rPr>
          <w:rFonts w:hint="eastAsia" w:ascii="Calibri" w:eastAsia="Calibri"/>
          <w:lang w:val="en-US" w:eastAsia="zh-CN"/>
        </w:rPr>
        <w:t>If语句省略花括号时，有且仅有一条语句属于其相对应的代码块</w:t>
      </w:r>
    </w:p>
    <w:p>
      <w:pPr>
        <w:pStyle w:val="4"/>
        <w:numPr>
          <w:ilvl w:val="0"/>
          <w:numId w:val="0"/>
        </w:numPr>
        <w:spacing w:before="43"/>
        <w:ind w:leftChars="0"/>
        <w:rPr>
          <w:rFonts w:hint="eastAsia" w:ascii="Calibri" w:eastAsia="Calibri"/>
          <w:lang w:eastAsia="zh-CN"/>
        </w:rPr>
      </w:pPr>
      <w:r>
        <w:rPr>
          <w:sz w:val="21"/>
        </w:rPr>
        <w:pict>
          <v:shape id="_x0000_s1093" o:spid="_x0000_s1093" o:spt="202" type="#_x0000_t202" style="height:68.2pt;width:414.4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以下程序会弹出2</w:t>
                  </w:r>
                </w:p>
                <w:p>
                  <w:pPr>
                    <w:rPr>
                      <w:rFonts w:hint="eastAsia"/>
                      <w:lang w:val="en-US" w:eastAsia="zh-CN"/>
                    </w:rPr>
                  </w:pPr>
                  <w:r>
                    <w:rPr>
                      <w:rFonts w:hint="eastAsia"/>
                      <w:lang w:val="en-US" w:eastAsia="zh-CN"/>
                    </w:rPr>
                    <w:t>if(false)</w:t>
                  </w:r>
                </w:p>
                <w:p>
                  <w:pPr>
                    <w:ind w:firstLine="720" w:firstLineChars="0"/>
                    <w:rPr>
                      <w:rFonts w:hint="eastAsia"/>
                      <w:lang w:val="en-US" w:eastAsia="zh-CN"/>
                    </w:rPr>
                  </w:pPr>
                  <w:r>
                    <w:rPr>
                      <w:rFonts w:hint="eastAsia"/>
                      <w:lang w:val="en-US" w:eastAsia="zh-CN"/>
                    </w:rPr>
                    <w:t>alert(1);</w:t>
                  </w:r>
                </w:p>
                <w:p>
                  <w:pPr>
                    <w:rPr>
                      <w:rFonts w:hint="eastAsia"/>
                      <w:lang w:val="en-US" w:eastAsia="zh-CN"/>
                    </w:rPr>
                  </w:pPr>
                  <w:r>
                    <w:rPr>
                      <w:rFonts w:hint="eastAsia"/>
                      <w:lang w:val="en-US" w:eastAsia="zh-CN"/>
                    </w:rPr>
                    <w:t>alert(2);</w:t>
                  </w:r>
                </w:p>
              </w:txbxContent>
            </v:textbox>
            <w10:wrap type="none"/>
            <w10:anchorlock/>
          </v:shape>
        </w:pict>
      </w:r>
    </w:p>
    <w:p>
      <w:pPr>
        <w:pStyle w:val="4"/>
        <w:numPr>
          <w:ilvl w:val="1"/>
          <w:numId w:val="16"/>
        </w:numPr>
        <w:spacing w:before="43"/>
        <w:rPr>
          <w:rFonts w:hint="eastAsia" w:ascii="Calibri" w:eastAsia="Calibri"/>
          <w:lang w:eastAsia="zh-CN"/>
        </w:rPr>
      </w:pPr>
      <w:r>
        <w:rPr>
          <w:rFonts w:hint="eastAsia" w:ascii="Calibri"/>
          <w:lang w:eastAsia="zh-CN"/>
        </w:rPr>
        <w:t>单分支结构：只有当条件为</w:t>
      </w:r>
      <w:r>
        <w:rPr>
          <w:rFonts w:hint="eastAsia" w:ascii="Calibri"/>
          <w:lang w:val="en-US" w:eastAsia="zh-CN"/>
        </w:rPr>
        <w:t>true时，才会执行其相对应的代码块</w:t>
      </w:r>
    </w:p>
    <w:p>
      <w:pPr>
        <w:pStyle w:val="4"/>
        <w:numPr>
          <w:ilvl w:val="0"/>
          <w:numId w:val="0"/>
        </w:numPr>
        <w:spacing w:before="43"/>
        <w:ind w:leftChars="0"/>
        <w:rPr>
          <w:rFonts w:hint="eastAsia" w:ascii="Calibri" w:eastAsia="Calibri"/>
          <w:lang w:eastAsia="zh-CN"/>
        </w:rPr>
      </w:pPr>
      <w:r>
        <w:rPr>
          <w:sz w:val="21"/>
        </w:rPr>
        <w:pict>
          <v:shape id="_x0000_s1091" o:spid="_x0000_s1091" o:spt="202" type="#_x0000_t202" style="height:154pt;width:413.7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if(判断条件){</w:t>
                  </w:r>
                </w:p>
                <w:p>
                  <w:pPr>
                    <w:ind w:firstLine="720" w:firstLineChars="0"/>
                    <w:rPr>
                      <w:rFonts w:hint="eastAsia"/>
                      <w:lang w:val="en-US" w:eastAsia="zh-CN"/>
                    </w:rPr>
                  </w:pPr>
                  <w:r>
                    <w:rPr>
                      <w:rFonts w:hint="eastAsia"/>
                      <w:lang w:val="en-US" w:eastAsia="zh-CN"/>
                    </w:rPr>
                    <w:t>// 条件成立时，执行的代码块</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 xml:space="preserve">var weather = </w:t>
                  </w:r>
                  <w:r>
                    <w:rPr>
                      <w:rFonts w:hint="default"/>
                      <w:lang w:val="en-US" w:eastAsia="zh-CN"/>
                    </w:rPr>
                    <w:t>“</w:t>
                  </w:r>
                  <w:r>
                    <w:rPr>
                      <w:rFonts w:hint="eastAsia"/>
                      <w:lang w:val="en-US" w:eastAsia="zh-CN"/>
                    </w:rPr>
                    <w:t>rainy</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if(weather == </w:t>
                  </w:r>
                  <w:r>
                    <w:rPr>
                      <w:rFonts w:hint="default"/>
                      <w:lang w:val="en-US" w:eastAsia="zh-CN"/>
                    </w:rPr>
                    <w:t>“</w:t>
                  </w:r>
                  <w:r>
                    <w:rPr>
                      <w:rFonts w:hint="eastAsia"/>
                      <w:lang w:val="en-US" w:eastAsia="zh-CN"/>
                    </w:rPr>
                    <w:t>rainy</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alert(</w:t>
                  </w:r>
                  <w:r>
                    <w:rPr>
                      <w:rFonts w:hint="default"/>
                      <w:lang w:val="en-US" w:eastAsia="zh-CN"/>
                    </w:rPr>
                    <w:t>“</w:t>
                  </w:r>
                  <w:r>
                    <w:rPr>
                      <w:rFonts w:hint="eastAsia"/>
                      <w:lang w:val="en-US" w:eastAsia="zh-CN"/>
                    </w:rPr>
                    <w:t>出门带伞！</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w:t>
                  </w:r>
                </w:p>
              </w:txbxContent>
            </v:textbox>
            <w10:wrap type="none"/>
            <w10:anchorlock/>
          </v:shape>
        </w:pict>
      </w:r>
    </w:p>
    <w:p>
      <w:pPr>
        <w:pStyle w:val="4"/>
        <w:numPr>
          <w:ilvl w:val="1"/>
          <w:numId w:val="16"/>
        </w:numPr>
        <w:spacing w:before="43"/>
        <w:rPr>
          <w:rFonts w:hint="eastAsia" w:ascii="Calibri" w:eastAsia="Calibri"/>
          <w:lang w:eastAsia="zh-CN"/>
        </w:rPr>
      </w:pPr>
      <w:r>
        <w:rPr>
          <w:rFonts w:hint="eastAsia" w:ascii="Calibri"/>
          <w:lang w:val="en-US" w:eastAsia="zh-CN"/>
        </w:rPr>
        <w:t>双分支结构：当指定条件为true时，执行if对应的代码块；条件为false时，执行else对应的代码块</w:t>
      </w:r>
    </w:p>
    <w:p>
      <w:pPr>
        <w:pStyle w:val="4"/>
        <w:numPr>
          <w:ilvl w:val="0"/>
          <w:numId w:val="0"/>
        </w:numPr>
        <w:spacing w:before="43"/>
        <w:ind w:leftChars="0"/>
        <w:rPr>
          <w:rFonts w:hint="eastAsia" w:ascii="Calibri"/>
          <w:lang w:val="en-US" w:eastAsia="zh-CN"/>
        </w:rPr>
      </w:pPr>
      <w:r>
        <w:rPr>
          <w:sz w:val="21"/>
        </w:rPr>
        <w:pict>
          <v:shape id="_x0000_s1092" o:spid="_x0000_s1092" o:spt="202" type="#_x0000_t202" style="height:208.75pt;width:413.1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If(判断条件){</w:t>
                  </w:r>
                </w:p>
                <w:p>
                  <w:pPr>
                    <w:ind w:firstLine="720" w:firstLineChars="0"/>
                    <w:rPr>
                      <w:rFonts w:hint="eastAsia"/>
                      <w:lang w:val="en-US" w:eastAsia="zh-CN"/>
                    </w:rPr>
                  </w:pPr>
                  <w:r>
                    <w:rPr>
                      <w:rFonts w:hint="eastAsia"/>
                      <w:lang w:val="en-US" w:eastAsia="zh-CN"/>
                    </w:rPr>
                    <w:t>// 判断条件成立时，执行的代码块</w:t>
                  </w:r>
                </w:p>
                <w:p>
                  <w:pPr>
                    <w:rPr>
                      <w:rFonts w:hint="eastAsia"/>
                      <w:lang w:val="en-US" w:eastAsia="zh-CN"/>
                    </w:rPr>
                  </w:pPr>
                  <w:r>
                    <w:rPr>
                      <w:rFonts w:hint="eastAsia"/>
                      <w:lang w:val="en-US" w:eastAsia="zh-CN"/>
                    </w:rPr>
                    <w:t>}else{</w:t>
                  </w:r>
                </w:p>
                <w:p>
                  <w:pPr>
                    <w:ind w:firstLine="720" w:firstLineChars="0"/>
                    <w:rPr>
                      <w:rFonts w:hint="eastAsia"/>
                      <w:lang w:val="en-US" w:eastAsia="zh-CN"/>
                    </w:rPr>
                  </w:pPr>
                  <w:r>
                    <w:rPr>
                      <w:rFonts w:hint="eastAsia"/>
                      <w:lang w:val="en-US" w:eastAsia="zh-CN"/>
                    </w:rPr>
                    <w:t>// 判断条件不成立时，执行的代码块</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var age = 17;</w:t>
                  </w:r>
                </w:p>
                <w:p>
                  <w:pPr>
                    <w:rPr>
                      <w:rFonts w:hint="eastAsia"/>
                      <w:lang w:val="en-US" w:eastAsia="zh-CN"/>
                    </w:rPr>
                  </w:pPr>
                  <w:r>
                    <w:rPr>
                      <w:rFonts w:hint="eastAsia"/>
                      <w:lang w:val="en-US" w:eastAsia="zh-CN"/>
                    </w:rPr>
                    <w:t>if(age &lt; 18){</w:t>
                  </w:r>
                </w:p>
                <w:p>
                  <w:pPr>
                    <w:ind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未成年</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}else{</w:t>
                  </w:r>
                </w:p>
                <w:p>
                  <w:pPr>
                    <w:ind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成年人</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w:t>
                  </w:r>
                </w:p>
              </w:txbxContent>
            </v:textbox>
            <w10:wrap type="none"/>
            <w10:anchorlock/>
          </v:shape>
        </w:pict>
      </w:r>
    </w:p>
    <w:p>
      <w:pPr>
        <w:pStyle w:val="4"/>
        <w:numPr>
          <w:ilvl w:val="1"/>
          <w:numId w:val="16"/>
        </w:numPr>
        <w:spacing w:before="43"/>
        <w:rPr>
          <w:rFonts w:hint="eastAsia" w:ascii="Calibri" w:eastAsia="Calibri"/>
          <w:lang w:eastAsia="zh-CN"/>
        </w:rPr>
      </w:pPr>
      <w:r>
        <w:rPr>
          <w:rFonts w:hint="eastAsia" w:ascii="Calibri"/>
          <w:lang w:val="en-US" w:eastAsia="zh-CN"/>
        </w:rPr>
        <w:t>多分支结构：存在多个判断条件，但只会执行第一个成立条件对应的代码块。</w:t>
      </w:r>
    </w:p>
    <w:p>
      <w:pPr>
        <w:pStyle w:val="4"/>
        <w:spacing w:before="43"/>
        <w:rPr>
          <w:sz w:val="21"/>
        </w:rPr>
      </w:pPr>
      <w:r>
        <w:rPr>
          <w:sz w:val="21"/>
        </w:rPr>
        <w:pict>
          <v:shape id="_x0000_s1094" o:spid="_x0000_s1094" o:spt="202" type="#_x0000_t202" style="height:96.25pt;width:411.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If(条件1){</w:t>
                  </w:r>
                </w:p>
                <w:p>
                  <w:pPr>
                    <w:ind w:firstLine="720" w:firstLineChars="0"/>
                    <w:rPr>
                      <w:rFonts w:hint="eastAsia"/>
                      <w:lang w:val="en-US" w:eastAsia="zh-CN"/>
                    </w:rPr>
                  </w:pPr>
                  <w:r>
                    <w:rPr>
                      <w:rFonts w:hint="eastAsia"/>
                      <w:lang w:val="en-US" w:eastAsia="zh-CN"/>
                    </w:rPr>
                    <w:t>代码块1</w:t>
                  </w:r>
                </w:p>
                <w:p>
                  <w:pPr>
                    <w:rPr>
                      <w:rFonts w:hint="eastAsia"/>
                      <w:lang w:val="en-US" w:eastAsia="zh-CN"/>
                    </w:rPr>
                  </w:pPr>
                  <w:r>
                    <w:rPr>
                      <w:rFonts w:hint="eastAsia"/>
                      <w:lang w:val="en-US" w:eastAsia="zh-CN"/>
                    </w:rPr>
                    <w:t>}else if(条件2){</w:t>
                  </w:r>
                </w:p>
                <w:p>
                  <w:pPr>
                    <w:ind w:firstLine="720" w:firstLineChars="0"/>
                    <w:rPr>
                      <w:rFonts w:hint="eastAsia"/>
                      <w:lang w:val="en-US" w:eastAsia="zh-CN"/>
                    </w:rPr>
                  </w:pPr>
                  <w:r>
                    <w:rPr>
                      <w:rFonts w:hint="eastAsia"/>
                      <w:lang w:val="en-US" w:eastAsia="zh-CN"/>
                    </w:rPr>
                    <w:t>代码块2</w:t>
                  </w:r>
                </w:p>
                <w:p>
                  <w:pPr>
                    <w:rPr>
                      <w:rFonts w:hint="eastAsia" w:eastAsia="宋体"/>
                      <w:lang w:val="en-US" w:eastAsia="zh-CN"/>
                    </w:rPr>
                  </w:pPr>
                  <w:r>
                    <w:rPr>
                      <w:rFonts w:hint="eastAsia"/>
                      <w:lang w:val="en-US" w:eastAsia="zh-CN"/>
                    </w:rPr>
                    <w:t>}else{</w:t>
                  </w:r>
                </w:p>
              </w:txbxContent>
            </v:textbox>
            <w10:wrap type="none"/>
            <w10:anchorlock/>
          </v:shape>
        </w:pict>
      </w:r>
    </w:p>
    <w:p>
      <w:pPr>
        <w:pStyle w:val="4"/>
        <w:spacing w:before="43"/>
        <w:rPr>
          <w:sz w:val="21"/>
        </w:rPr>
      </w:pPr>
      <w:r>
        <w:rPr>
          <w:sz w:val="21"/>
        </w:rPr>
        <w:pict>
          <v:shape id="_x0000_s1095" o:spid="_x0000_s1095" o:spt="202" type="#_x0000_t202" style="height:184.25pt;width:416.25pt;" fillcolor="#F2F2F2" filled="t" stroked="t" coordsize="21600,21600">
            <v:path/>
            <v:fill on="t" color2="#FFFFFF" focussize="0,0"/>
            <v:stroke color="#000000"/>
            <v:imagedata o:title=""/>
            <o:lock v:ext="edit" aspectratio="f"/>
            <v:textbox>
              <w:txbxContent>
                <w:p>
                  <w:pPr>
                    <w:ind w:firstLine="720" w:firstLineChars="0"/>
                    <w:rPr>
                      <w:rFonts w:hint="eastAsia"/>
                      <w:lang w:val="en-US" w:eastAsia="zh-CN"/>
                    </w:rPr>
                  </w:pPr>
                  <w:r>
                    <w:rPr>
                      <w:rFonts w:hint="eastAsia"/>
                      <w:lang w:val="en-US" w:eastAsia="zh-CN"/>
                    </w:rPr>
                    <w:t>代码块3</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var num = 0;</w:t>
                  </w:r>
                </w:p>
                <w:p>
                  <w:pPr>
                    <w:rPr>
                      <w:rFonts w:hint="eastAsia"/>
                      <w:lang w:val="en-US" w:eastAsia="zh-CN"/>
                    </w:rPr>
                  </w:pPr>
                  <w:r>
                    <w:rPr>
                      <w:rFonts w:hint="eastAsia"/>
                      <w:lang w:val="en-US" w:eastAsia="zh-CN"/>
                    </w:rPr>
                    <w:t>if(num &lt; 0){</w:t>
                  </w:r>
                </w:p>
                <w:p>
                  <w:pPr>
                    <w:ind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负数</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}else if(num &gt; 0){</w:t>
                  </w:r>
                </w:p>
                <w:p>
                  <w:pPr>
                    <w:ind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正数</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}else{</w:t>
                  </w:r>
                </w:p>
                <w:p>
                  <w:pPr>
                    <w:ind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零</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w:t>
                  </w:r>
                </w:p>
              </w:txbxContent>
            </v:textbox>
            <w10:wrap type="none"/>
            <w10:anchorlock/>
          </v:shape>
        </w:pict>
      </w:r>
    </w:p>
    <w:p>
      <w:pPr>
        <w:pStyle w:val="4"/>
        <w:numPr>
          <w:ilvl w:val="1"/>
          <w:numId w:val="16"/>
        </w:numPr>
        <w:spacing w:before="43"/>
        <w:rPr>
          <w:rFonts w:hint="eastAsia" w:ascii="Calibri"/>
          <w:lang w:val="en-US" w:eastAsia="zh-CN"/>
        </w:rPr>
      </w:pPr>
      <w:r>
        <w:rPr>
          <w:rFonts w:hint="eastAsia" w:ascii="Calibri"/>
          <w:lang w:val="en-US" w:eastAsia="zh-CN"/>
        </w:rPr>
        <w:t>switch语句：当分支结构超过3个时，不能再使用多分支结构，使用switch语句</w:t>
      </w:r>
    </w:p>
    <w:p>
      <w:pPr>
        <w:pStyle w:val="4"/>
        <w:numPr>
          <w:ilvl w:val="0"/>
          <w:numId w:val="0"/>
        </w:numPr>
        <w:spacing w:before="43"/>
        <w:ind w:leftChars="0"/>
        <w:rPr>
          <w:rFonts w:hint="eastAsia" w:ascii="Calibri"/>
          <w:lang w:val="en-US" w:eastAsia="zh-CN"/>
        </w:rPr>
      </w:pPr>
      <w:r>
        <w:rPr>
          <w:rFonts w:hint="eastAsia" w:ascii="Calibri"/>
          <w:lang w:val="en-US" w:eastAsia="zh-CN"/>
        </w:rPr>
        <w:t xml:space="preserve">      用于给予不同的条件来执行不同的代码块</w:t>
      </w:r>
    </w:p>
    <w:p>
      <w:pPr>
        <w:pStyle w:val="4"/>
        <w:numPr>
          <w:ilvl w:val="0"/>
          <w:numId w:val="0"/>
        </w:numPr>
        <w:spacing w:before="43"/>
        <w:ind w:leftChars="0"/>
        <w:rPr>
          <w:rFonts w:hint="eastAsia" w:ascii="Calibri"/>
          <w:lang w:val="en-US" w:eastAsia="zh-CN"/>
        </w:rPr>
      </w:pPr>
      <w:r>
        <w:rPr>
          <w:rFonts w:hint="eastAsia" w:ascii="Calibri"/>
          <w:lang w:val="en-US" w:eastAsia="zh-CN"/>
        </w:rPr>
        <w:t xml:space="preserve">      使用default关键词来规定匹配不存在时做的事情</w:t>
      </w:r>
    </w:p>
    <w:p>
      <w:pPr>
        <w:pStyle w:val="4"/>
        <w:numPr>
          <w:ilvl w:val="0"/>
          <w:numId w:val="0"/>
        </w:numPr>
        <w:spacing w:before="43"/>
        <w:ind w:leftChars="0"/>
        <w:rPr>
          <w:rFonts w:hint="eastAsia" w:ascii="Calibri"/>
          <w:lang w:val="en-US" w:eastAsia="zh-CN"/>
        </w:rPr>
      </w:pPr>
      <w:r>
        <w:rPr>
          <w:rFonts w:hint="eastAsia" w:ascii="Calibri"/>
          <w:lang w:val="en-US" w:eastAsia="zh-CN"/>
        </w:rPr>
        <w:t xml:space="preserve">      switch中出现的关键词：switch、case、break、default</w:t>
      </w:r>
    </w:p>
    <w:p>
      <w:pPr>
        <w:pStyle w:val="4"/>
        <w:numPr>
          <w:ilvl w:val="0"/>
          <w:numId w:val="0"/>
        </w:numPr>
        <w:spacing w:before="43"/>
        <w:ind w:leftChars="0"/>
        <w:rPr>
          <w:rFonts w:hint="eastAsia" w:ascii="Calibri"/>
          <w:lang w:val="en-US" w:eastAsia="zh-CN"/>
        </w:rPr>
      </w:pPr>
      <w:r>
        <w:rPr>
          <w:sz w:val="21"/>
        </w:rPr>
        <w:pict>
          <v:shape id="_x0000_s1096" o:spid="_x0000_s1096" o:spt="202" type="#_x0000_t202" style="height:310.1pt;width:417.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w:t>
                  </w:r>
                </w:p>
                <w:p>
                  <w:pPr>
                    <w:ind w:firstLine="220" w:firstLineChars="100"/>
                    <w:rPr>
                      <w:rFonts w:hint="eastAsia"/>
                      <w:lang w:val="en-US" w:eastAsia="zh-CN"/>
                    </w:rPr>
                  </w:pPr>
                  <w:r>
                    <w:rPr>
                      <w:rFonts w:hint="eastAsia"/>
                      <w:lang w:val="en-US" w:eastAsia="zh-CN"/>
                    </w:rPr>
                    <w:t>switch(带判断的值){</w:t>
                  </w:r>
                </w:p>
                <w:p>
                  <w:pPr>
                    <w:ind w:firstLine="720" w:firstLineChars="0"/>
                    <w:rPr>
                      <w:rFonts w:hint="eastAsia"/>
                      <w:lang w:val="en-US" w:eastAsia="zh-CN"/>
                    </w:rPr>
                  </w:pPr>
                  <w:r>
                    <w:rPr>
                      <w:rFonts w:hint="eastAsia"/>
                      <w:lang w:val="en-US" w:eastAsia="zh-CN"/>
                    </w:rPr>
                    <w:t>case 判断条件1:</w:t>
                  </w:r>
                </w:p>
                <w:p>
                  <w:pPr>
                    <w:ind w:left="720" w:leftChars="0" w:firstLine="720" w:firstLineChars="0"/>
                    <w:rPr>
                      <w:rFonts w:hint="eastAsia"/>
                      <w:lang w:val="en-US" w:eastAsia="zh-CN"/>
                    </w:rPr>
                  </w:pPr>
                  <w:r>
                    <w:rPr>
                      <w:rFonts w:hint="eastAsia"/>
                      <w:lang w:val="en-US" w:eastAsia="zh-CN"/>
                    </w:rPr>
                    <w:t>代码块1</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r>
                    <w:rPr>
                      <w:rFonts w:hint="eastAsia"/>
                      <w:lang w:val="en-US" w:eastAsia="zh-CN"/>
                    </w:rPr>
                    <w:t>case 判断条件2:</w:t>
                  </w:r>
                </w:p>
                <w:p>
                  <w:pPr>
                    <w:ind w:left="720" w:leftChars="0" w:firstLine="720" w:firstLineChars="0"/>
                    <w:rPr>
                      <w:rFonts w:hint="eastAsia"/>
                      <w:lang w:val="en-US" w:eastAsia="zh-CN"/>
                    </w:rPr>
                  </w:pPr>
                  <w:r>
                    <w:rPr>
                      <w:rFonts w:hint="eastAsia"/>
                      <w:lang w:val="en-US" w:eastAsia="zh-CN"/>
                    </w:rPr>
                    <w:t>代码块2</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case 判断条件3:</w:t>
                  </w:r>
                </w:p>
                <w:p>
                  <w:pPr>
                    <w:ind w:left="720" w:leftChars="0" w:firstLine="720" w:firstLineChars="0"/>
                    <w:rPr>
                      <w:rFonts w:hint="eastAsia"/>
                      <w:lang w:val="en-US" w:eastAsia="zh-CN"/>
                    </w:rPr>
                  </w:pPr>
                  <w:r>
                    <w:rPr>
                      <w:rFonts w:hint="eastAsia"/>
                      <w:lang w:val="en-US" w:eastAsia="zh-CN"/>
                    </w:rPr>
                    <w:t>代码块3</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case 判断条件4:</w:t>
                  </w:r>
                </w:p>
                <w:p>
                  <w:pPr>
                    <w:ind w:left="720" w:leftChars="0" w:firstLine="720" w:firstLineChars="0"/>
                    <w:rPr>
                      <w:rFonts w:hint="eastAsia"/>
                      <w:lang w:val="en-US" w:eastAsia="zh-CN"/>
                    </w:rPr>
                  </w:pPr>
                  <w:r>
                    <w:rPr>
                      <w:rFonts w:hint="eastAsia"/>
                      <w:lang w:val="en-US" w:eastAsia="zh-CN"/>
                    </w:rPr>
                    <w:t>代码块4</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r>
                    <w:rPr>
                      <w:rFonts w:hint="eastAsia"/>
                      <w:lang w:val="en-US" w:eastAsia="zh-CN"/>
                    </w:rPr>
                    <w:t>default:</w:t>
                  </w:r>
                </w:p>
                <w:p>
                  <w:pPr>
                    <w:ind w:left="720" w:leftChars="0" w:firstLine="720" w:firstLineChars="0"/>
                    <w:rPr>
                      <w:rFonts w:hint="eastAsia"/>
                      <w:lang w:val="en-US" w:eastAsia="zh-CN"/>
                    </w:rPr>
                  </w:pPr>
                  <w:r>
                    <w:rPr>
                      <w:rFonts w:hint="eastAsia"/>
                      <w:lang w:val="en-US" w:eastAsia="zh-CN"/>
                    </w:rPr>
                    <w:t>默认代码块；</w:t>
                  </w:r>
                </w:p>
                <w:p>
                  <w:pPr>
                    <w:ind w:firstLine="220" w:firstLineChars="100"/>
                    <w:rPr>
                      <w:rFonts w:hint="eastAsia"/>
                      <w:lang w:val="en-US" w:eastAsia="zh-CN"/>
                    </w:rPr>
                  </w:pPr>
                  <w:r>
                    <w:rPr>
                      <w:rFonts w:hint="eastAsia"/>
                      <w:lang w:val="en-US" w:eastAsia="zh-CN"/>
                    </w:rPr>
                    <w:t>}</w:t>
                  </w:r>
                </w:p>
                <w:p>
                  <w:pPr>
                    <w:ind w:firstLine="220" w:firstLineChars="100"/>
                    <w:rPr>
                      <w:rFonts w:hint="eastAsia"/>
                      <w:lang w:val="en-US" w:eastAsia="zh-CN"/>
                    </w:rPr>
                  </w:pPr>
                  <w:r>
                    <w:rPr>
                      <w:rFonts w:hint="eastAsia"/>
                      <w:lang w:val="en-US" w:eastAsia="zh-CN"/>
                    </w:rPr>
                    <w:t>*/</w:t>
                  </w:r>
                </w:p>
              </w:txbxContent>
            </v:textbox>
            <w10:wrap type="none"/>
            <w10:anchorlock/>
          </v:shape>
        </w:pict>
      </w:r>
    </w:p>
    <w:p>
      <w:pPr>
        <w:pStyle w:val="4"/>
        <w:numPr>
          <w:ilvl w:val="0"/>
          <w:numId w:val="0"/>
        </w:numPr>
        <w:spacing w:before="43"/>
        <w:ind w:leftChars="0"/>
        <w:rPr>
          <w:rFonts w:hint="eastAsia" w:ascii="Calibri"/>
          <w:lang w:val="en-US" w:eastAsia="zh-CN"/>
        </w:rPr>
      </w:pPr>
      <w:r>
        <w:rPr>
          <w:rFonts w:hint="eastAsia" w:ascii="Calibri"/>
          <w:lang w:val="en-US" w:eastAsia="zh-CN"/>
        </w:rPr>
        <w:t xml:space="preserve">     ***注意：</w:t>
      </w: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t>带判断的值和判断条件执行的结果进行全等比较</w:t>
      </w: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t>break漏写，会导致判断条件成立之后的所有的代码块的执行</w:t>
      </w:r>
    </w:p>
    <w:p>
      <w:pPr>
        <w:pStyle w:val="4"/>
        <w:numPr>
          <w:ilvl w:val="0"/>
          <w:numId w:val="0"/>
        </w:numPr>
        <w:spacing w:before="43"/>
        <w:rPr>
          <w:sz w:val="21"/>
        </w:rPr>
      </w:pPr>
      <w:r>
        <w:rPr>
          <w:sz w:val="21"/>
        </w:rPr>
        <w:pict>
          <v:shape id="_x0000_s1097" o:spid="_x0000_s1097" o:spt="202" type="#_x0000_t202" style="height:100.6pt;width:416.8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var week = 1;</w:t>
                  </w:r>
                </w:p>
                <w:p>
                  <w:pPr>
                    <w:rPr>
                      <w:rFonts w:hint="eastAsia"/>
                      <w:lang w:val="en-US" w:eastAsia="zh-CN"/>
                    </w:rPr>
                  </w:pPr>
                  <w:r>
                    <w:rPr>
                      <w:rFonts w:hint="eastAsia"/>
                      <w:lang w:val="en-US" w:eastAsia="zh-CN"/>
                    </w:rPr>
                    <w:t>switch(week){</w:t>
                  </w:r>
                </w:p>
                <w:p>
                  <w:pPr>
                    <w:ind w:firstLine="720" w:firstLineChars="0"/>
                    <w:rPr>
                      <w:rFonts w:hint="eastAsia"/>
                      <w:lang w:val="en-US" w:eastAsia="zh-CN"/>
                    </w:rPr>
                  </w:pPr>
                  <w:r>
                    <w:rPr>
                      <w:rFonts w:hint="eastAsia"/>
                      <w:lang w:val="en-US" w:eastAsia="zh-CN"/>
                    </w:rPr>
                    <w:t>case 0:</w:t>
                  </w:r>
                </w:p>
                <w:p>
                  <w:pPr>
                    <w:ind w:left="720" w:leftChars="0"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星期天</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p>
                <w:p>
                  <w:pPr>
                    <w:rPr>
                      <w:rFonts w:hint="eastAsia"/>
                      <w:lang w:val="en-US" w:eastAsia="zh-CN"/>
                    </w:rPr>
                  </w:pPr>
                </w:p>
              </w:txbxContent>
            </v:textbox>
            <w10:wrap type="none"/>
            <w10:anchorlock/>
          </v:shape>
        </w:pict>
      </w:r>
    </w:p>
    <w:p>
      <w:pPr>
        <w:pStyle w:val="4"/>
        <w:numPr>
          <w:ilvl w:val="0"/>
          <w:numId w:val="0"/>
        </w:numPr>
        <w:spacing w:before="43"/>
        <w:rPr>
          <w:sz w:val="21"/>
        </w:rPr>
      </w:pPr>
      <w:r>
        <w:rPr>
          <w:sz w:val="21"/>
        </w:rPr>
        <w:pict>
          <v:shape id="_x0000_s1099" o:spid="_x0000_s1099" o:spt="202" type="#_x0000_t202" style="height:179.9pt;width:418.75pt;" fillcolor="#F2F2F2" filled="t" stroked="t" coordsize="21600,21600">
            <v:path/>
            <v:fill on="t" color2="#FFFFFF" focussize="0,0"/>
            <v:stroke color="#000000"/>
            <v:imagedata o:title=""/>
            <o:lock v:ext="edit" aspectratio="f"/>
            <v:textbox>
              <w:txbxContent>
                <w:p>
                  <w:pPr>
                    <w:ind w:firstLine="720" w:firstLineChars="0"/>
                    <w:rPr>
                      <w:rFonts w:hint="eastAsia"/>
                      <w:lang w:val="en-US" w:eastAsia="zh-CN"/>
                    </w:rPr>
                  </w:pPr>
                  <w:r>
                    <w:rPr>
                      <w:rFonts w:hint="eastAsia"/>
                      <w:lang w:val="en-US" w:eastAsia="zh-CN"/>
                    </w:rPr>
                    <w:t>case 1:</w:t>
                  </w:r>
                </w:p>
                <w:p>
                  <w:pPr>
                    <w:ind w:left="720" w:leftChars="0"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星期一</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r>
                    <w:rPr>
                      <w:rFonts w:hint="eastAsia"/>
                      <w:lang w:val="en-US" w:eastAsia="zh-CN"/>
                    </w:rPr>
                    <w:t>case 2:</w:t>
                  </w:r>
                </w:p>
                <w:p>
                  <w:pPr>
                    <w:ind w:left="720" w:leftChars="0"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星期二</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r>
                    <w:rPr>
                      <w:rFonts w:hint="eastAsia"/>
                      <w:lang w:val="en-US" w:eastAsia="zh-CN"/>
                    </w:rPr>
                    <w:t>case 3:</w:t>
                  </w:r>
                </w:p>
                <w:p>
                  <w:pPr>
                    <w:ind w:left="720" w:leftChars="0"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星期三</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break;</w:t>
                  </w:r>
                </w:p>
                <w:p>
                  <w:pPr>
                    <w:ind w:firstLine="720" w:firstLineChars="0"/>
                    <w:rPr>
                      <w:rFonts w:hint="eastAsia"/>
                      <w:lang w:val="en-US" w:eastAsia="zh-CN"/>
                    </w:rPr>
                  </w:pPr>
                  <w:r>
                    <w:rPr>
                      <w:rFonts w:hint="eastAsia"/>
                      <w:lang w:val="en-US" w:eastAsia="zh-CN"/>
                    </w:rPr>
                    <w:t>default:</w:t>
                  </w:r>
                </w:p>
                <w:p>
                  <w:pPr>
                    <w:ind w:left="720" w:leftChars="0" w:firstLine="720" w:firstLineChars="0"/>
                    <w:rPr>
                      <w:rFonts w:hint="eastAsia"/>
                      <w:lang w:val="en-US" w:eastAsia="zh-CN"/>
                    </w:rPr>
                  </w:pPr>
                  <w:r>
                    <w:rPr>
                      <w:rFonts w:hint="eastAsia"/>
                      <w:lang w:val="en-US" w:eastAsia="zh-CN"/>
                    </w:rPr>
                    <w:t xml:space="preserve">Info = </w:t>
                  </w:r>
                  <w:r>
                    <w:rPr>
                      <w:rFonts w:hint="default"/>
                      <w:lang w:val="en-US" w:eastAsia="zh-CN"/>
                    </w:rPr>
                    <w:t>“</w:t>
                  </w:r>
                  <w:r>
                    <w:rPr>
                      <w:rFonts w:hint="eastAsia"/>
                      <w:lang w:val="en-US" w:eastAsia="zh-CN"/>
                    </w:rPr>
                    <w:t>请输入一个合法的数字...</w:t>
                  </w:r>
                  <w:r>
                    <w:rPr>
                      <w:rFonts w:hint="default"/>
                      <w:lang w:val="en-US" w:eastAsia="zh-CN"/>
                    </w:rPr>
                    <w:t>”</w:t>
                  </w:r>
                  <w:r>
                    <w:rPr>
                      <w:rFonts w:hint="eastAsia"/>
                      <w:lang w:val="en-US" w:eastAsia="zh-CN"/>
                    </w:rPr>
                    <w:t>;</w:t>
                  </w:r>
                </w:p>
                <w:p>
                  <w:pPr>
                    <w:rPr>
                      <w:rFonts w:hint="eastAsia" w:eastAsia="宋体"/>
                      <w:lang w:val="en-US" w:eastAsia="zh-CN"/>
                    </w:rPr>
                  </w:pPr>
                  <w:r>
                    <w:rPr>
                      <w:rFonts w:hint="eastAsia"/>
                      <w:lang w:val="en-US" w:eastAsia="zh-CN"/>
                    </w:rPr>
                    <w:t>}</w:t>
                  </w:r>
                </w:p>
              </w:txbxContent>
            </v:textbox>
            <w10:wrap type="none"/>
            <w10:anchorlock/>
          </v:shape>
        </w:pict>
      </w:r>
    </w:p>
    <w:p>
      <w:pPr>
        <w:pStyle w:val="4"/>
        <w:numPr>
          <w:ilvl w:val="0"/>
          <w:numId w:val="0"/>
        </w:numPr>
        <w:spacing w:before="43"/>
        <w:rPr>
          <w:sz w:val="21"/>
        </w:rPr>
      </w:pPr>
    </w:p>
    <w:p>
      <w:pPr>
        <w:pStyle w:val="4"/>
        <w:numPr>
          <w:ilvl w:val="0"/>
          <w:numId w:val="0"/>
        </w:numPr>
        <w:spacing w:before="43"/>
        <w:rPr>
          <w:rFonts w:hint="eastAsia"/>
          <w:sz w:val="21"/>
          <w:lang w:val="en-US" w:eastAsia="zh-CN"/>
        </w:rPr>
      </w:pP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br w:type="page"/>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 xml:space="preserve">第五天   </w:t>
      </w:r>
      <w:r>
        <w:rPr>
          <w:rFonts w:hint="eastAsia" w:ascii="Calibri" w:hAnsi="宋体" w:eastAsia="Calibri" w:cs="宋体"/>
          <w:sz w:val="21"/>
          <w:szCs w:val="21"/>
          <w:shd w:val="clear" w:color="auto" w:fill="D9D9D9"/>
          <w:lang w:val="en-US" w:eastAsia="zh-CN" w:bidi="en-US"/>
        </w:rPr>
        <w:t>循环语句</w: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一  循环的概念：</w:t>
      </w: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t>在一定的条件内，重复不断的执行某件事情。</w: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二  Javascript中，循环语句包括以下几种</w:t>
      </w: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t>for - 是一种先判断后运行的循环语句，在循环次数固定时使用</w:t>
      </w: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t>while - 是一种先判断后运行的循环语句，在循环次数不固定时使用</w:t>
      </w: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t>do...while... - 是一种先运行后判断的循环语句，循环至少执行一次</w:t>
      </w:r>
    </w:p>
    <w:p>
      <w:pPr>
        <w:pStyle w:val="4"/>
        <w:numPr>
          <w:ilvl w:val="0"/>
          <w:numId w:val="0"/>
        </w:numPr>
        <w:spacing w:before="43"/>
        <w:ind w:leftChars="0" w:firstLine="210" w:firstLineChars="100"/>
        <w:rPr>
          <w:rFonts w:hint="eastAsia" w:ascii="Calibri"/>
          <w:lang w:val="en-US" w:eastAsia="zh-CN"/>
        </w:rPr>
      </w:pPr>
      <w:r>
        <w:rPr>
          <w:rFonts w:hint="eastAsia" w:ascii="Calibri"/>
          <w:lang w:val="en-US" w:eastAsia="zh-CN"/>
        </w:rPr>
        <w:t>for...in...循环遍历对象的属性（暂略）</w: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三  for循环语句</w:t>
      </w:r>
    </w:p>
    <w:p>
      <w:pPr>
        <w:pStyle w:val="4"/>
        <w:spacing w:before="43"/>
        <w:ind w:left="120"/>
        <w:rPr>
          <w:sz w:val="21"/>
        </w:rPr>
      </w:pPr>
      <w:r>
        <w:rPr>
          <w:sz w:val="21"/>
        </w:rPr>
        <w:pict>
          <v:shape id="_x0000_s1100" o:spid="_x0000_s1100" o:spt="202" type="#_x0000_t202" style="height:291.9pt;width:411.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for(初始值;判断条件;步长更新){</w:t>
                  </w:r>
                </w:p>
                <w:p>
                  <w:pPr>
                    <w:ind w:firstLine="720" w:firstLineChars="0"/>
                    <w:rPr>
                      <w:rFonts w:hint="eastAsia"/>
                      <w:lang w:val="en-US" w:eastAsia="zh-CN"/>
                    </w:rPr>
                  </w:pPr>
                  <w:r>
                    <w:rPr>
                      <w:rFonts w:hint="eastAsia"/>
                      <w:lang w:val="en-US" w:eastAsia="zh-CN"/>
                    </w:rPr>
                    <w:t>循环体</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循环的执行：</w:t>
                  </w:r>
                </w:p>
                <w:p>
                  <w:pPr>
                    <w:numPr>
                      <w:ilvl w:val="0"/>
                      <w:numId w:val="17"/>
                    </w:numPr>
                    <w:rPr>
                      <w:rFonts w:hint="eastAsia"/>
                      <w:lang w:val="en-US" w:eastAsia="zh-CN"/>
                    </w:rPr>
                  </w:pPr>
                  <w:r>
                    <w:rPr>
                      <w:rFonts w:hint="eastAsia"/>
                      <w:lang w:val="en-US" w:eastAsia="zh-CN"/>
                    </w:rPr>
                    <w:t>初始值 2、判断条件 3、步长更新 4.循环体</w:t>
                  </w:r>
                </w:p>
                <w:p>
                  <w:pPr>
                    <w:numPr>
                      <w:ilvl w:val="0"/>
                      <w:numId w:val="0"/>
                    </w:numPr>
                    <w:rPr>
                      <w:rFonts w:hint="eastAsia"/>
                      <w:lang w:val="en-US" w:eastAsia="zh-CN"/>
                    </w:rPr>
                  </w:pPr>
                  <w:r>
                    <w:rPr>
                      <w:rFonts w:hint="eastAsia"/>
                      <w:lang w:val="en-US" w:eastAsia="zh-CN"/>
                    </w:rPr>
                    <w:t>for(1;2;3){4}</w:t>
                  </w:r>
                </w:p>
                <w:p>
                  <w:pPr>
                    <w:numPr>
                      <w:ilvl w:val="0"/>
                      <w:numId w:val="0"/>
                    </w:numPr>
                    <w:rPr>
                      <w:rFonts w:hint="eastAsia"/>
                      <w:lang w:val="en-US" w:eastAsia="zh-CN"/>
                    </w:rPr>
                  </w:pPr>
                  <w:r>
                    <w:rPr>
                      <w:rFonts w:hint="eastAsia"/>
                      <w:lang w:val="en-US" w:eastAsia="zh-CN"/>
                    </w:rPr>
                    <w:t>循环的执行顺序：</w:t>
                  </w:r>
                </w:p>
                <w:p>
                  <w:pPr>
                    <w:numPr>
                      <w:ilvl w:val="0"/>
                      <w:numId w:val="0"/>
                    </w:numPr>
                    <w:rPr>
                      <w:rFonts w:hint="eastAsia"/>
                      <w:lang w:val="en-US" w:eastAsia="zh-CN"/>
                    </w:rPr>
                  </w:pPr>
                  <w:r>
                    <w:rPr>
                      <w:rFonts w:hint="eastAsia"/>
                      <w:lang w:val="en-US" w:eastAsia="zh-CN"/>
                    </w:rPr>
                    <w:t>1==&gt;2==&gt;4==&gt;</w:t>
                  </w:r>
                </w:p>
                <w:p>
                  <w:pPr>
                    <w:numPr>
                      <w:ilvl w:val="0"/>
                      <w:numId w:val="0"/>
                    </w:numPr>
                    <w:rPr>
                      <w:rFonts w:hint="eastAsia"/>
                      <w:lang w:val="en-US" w:eastAsia="zh-CN"/>
                    </w:rPr>
                  </w:pPr>
                  <w:r>
                    <w:rPr>
                      <w:rFonts w:hint="eastAsia"/>
                      <w:lang w:val="en-US" w:eastAsia="zh-CN"/>
                    </w:rPr>
                    <w:t>3==&gt;2==&gt;4==&gt;</w:t>
                  </w:r>
                </w:p>
                <w:p>
                  <w:pPr>
                    <w:numPr>
                      <w:ilvl w:val="0"/>
                      <w:numId w:val="0"/>
                    </w:numPr>
                    <w:rPr>
                      <w:rFonts w:hint="eastAsia"/>
                      <w:lang w:val="en-US" w:eastAsia="zh-CN"/>
                    </w:rPr>
                  </w:pPr>
                  <w:r>
                    <w:rPr>
                      <w:rFonts w:hint="eastAsia"/>
                      <w:lang w:val="en-US" w:eastAsia="zh-CN"/>
                    </w:rPr>
                    <w:t>3==&gt;2==&gt;4==&gt;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2==&gt;4（循环结束）</w:t>
                  </w:r>
                </w:p>
                <w:p>
                  <w:pPr>
                    <w:numPr>
                      <w:ilvl w:val="0"/>
                      <w:numId w:val="0"/>
                    </w:numPr>
                    <w:rPr>
                      <w:rFonts w:hint="eastAsia"/>
                      <w:lang w:val="en-US" w:eastAsia="zh-CN"/>
                    </w:rPr>
                  </w:pPr>
                  <w:r>
                    <w:rPr>
                      <w:rFonts w:hint="eastAsia"/>
                      <w:lang w:val="en-US" w:eastAsia="zh-CN"/>
                    </w:rPr>
                    <w:t>初始值值执行一次</w:t>
                  </w:r>
                </w:p>
                <w:p>
                  <w:pPr>
                    <w:numPr>
                      <w:ilvl w:val="0"/>
                      <w:numId w:val="0"/>
                    </w:numPr>
                    <w:rPr>
                      <w:rFonts w:hint="eastAsia"/>
                      <w:lang w:val="en-US" w:eastAsia="zh-CN"/>
                    </w:rPr>
                  </w:pPr>
                  <w:r>
                    <w:rPr>
                      <w:rFonts w:hint="eastAsia"/>
                      <w:lang w:val="en-US" w:eastAsia="zh-CN"/>
                    </w:rPr>
                    <w:t>判断条件比循环体执行的次数多1</w:t>
                  </w:r>
                </w:p>
                <w:p>
                  <w:pPr>
                    <w:numPr>
                      <w:ilvl w:val="0"/>
                      <w:numId w:val="0"/>
                    </w:numPr>
                    <w:rPr>
                      <w:rFonts w:hint="eastAsia"/>
                      <w:lang w:val="en-US" w:eastAsia="zh-CN"/>
                    </w:rPr>
                  </w:pPr>
                  <w:r>
                    <w:rPr>
                      <w:rFonts w:hint="eastAsia"/>
                      <w:lang w:val="en-US" w:eastAsia="zh-CN"/>
                    </w:rPr>
                    <w:t>步长更新和循环体执行的次数相同</w:t>
                  </w:r>
                </w:p>
                <w:p>
                  <w:pPr>
                    <w:numPr>
                      <w:ilvl w:val="0"/>
                      <w:numId w:val="0"/>
                    </w:numPr>
                    <w:rPr>
                      <w:rFonts w:hint="eastAsia"/>
                      <w:lang w:val="en-US" w:eastAsia="zh-CN"/>
                    </w:rPr>
                  </w:pPr>
                  <w:r>
                    <w:rPr>
                      <w:rFonts w:hint="eastAsia"/>
                      <w:lang w:val="en-US" w:eastAsia="zh-CN"/>
                    </w:rPr>
                    <w:t>// 例子</w:t>
                  </w:r>
                </w:p>
                <w:p>
                  <w:pPr>
                    <w:numPr>
                      <w:ilvl w:val="0"/>
                      <w:numId w:val="0"/>
                    </w:numPr>
                    <w:rPr>
                      <w:rFonts w:hint="eastAsia"/>
                      <w:lang w:val="en-US" w:eastAsia="zh-CN"/>
                    </w:rPr>
                  </w:pPr>
                  <w:r>
                    <w:rPr>
                      <w:rFonts w:hint="eastAsia"/>
                      <w:lang w:val="en-US" w:eastAsia="zh-CN"/>
                    </w:rPr>
                    <w:t>for(var i=0;i&lt;10;i++){</w:t>
                  </w:r>
                </w:p>
                <w:p>
                  <w:pPr>
                    <w:numPr>
                      <w:ilvl w:val="0"/>
                      <w:numId w:val="0"/>
                    </w:numPr>
                    <w:ind w:firstLine="720" w:firstLineChars="0"/>
                    <w:rPr>
                      <w:rFonts w:hint="eastAsia"/>
                      <w:lang w:val="en-US" w:eastAsia="zh-CN"/>
                    </w:rPr>
                  </w:pPr>
                  <w:r>
                    <w:rPr>
                      <w:rFonts w:hint="eastAsia"/>
                      <w:lang w:val="en-US" w:eastAsia="zh-CN"/>
                    </w:rPr>
                    <w:t>console.log(i);</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txbxContent>
            </v:textbox>
            <w10:wrap type="none"/>
            <w10:anchorlock/>
          </v:shape>
        </w:pict>
      </w:r>
    </w:p>
    <w:p>
      <w:pPr>
        <w:pStyle w:val="4"/>
        <w:spacing w:before="43"/>
        <w:ind w:left="120"/>
        <w:rPr>
          <w:rFonts w:hint="eastAsia"/>
          <w:sz w:val="21"/>
          <w:lang w:val="en-US" w:eastAsia="zh-CN"/>
        </w:rPr>
      </w:pPr>
      <w:r>
        <w:rPr>
          <w:rFonts w:hint="eastAsia"/>
          <w:sz w:val="21"/>
          <w:lang w:val="en-US" w:eastAsia="zh-CN"/>
        </w:rPr>
        <w:t>***注意：程序的执行是自上而下的，因此，循环在未执行结束前，不会继续向下执行</w:t>
      </w:r>
    </w:p>
    <w:p>
      <w:pPr>
        <w:pStyle w:val="4"/>
        <w:spacing w:before="43"/>
        <w:ind w:left="120"/>
        <w:rPr>
          <w:sz w:val="21"/>
        </w:rPr>
      </w:pPr>
      <w:r>
        <w:rPr>
          <w:sz w:val="21"/>
        </w:rPr>
        <w:pict>
          <v:shape id="_x0000_s1102" o:spid="_x0000_s1102" o:spt="202" type="#_x0000_t202" style="height:136.95pt;width:410.6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死循环</w:t>
                  </w:r>
                </w:p>
                <w:p>
                  <w:pPr>
                    <w:numPr>
                      <w:ilvl w:val="0"/>
                      <w:numId w:val="18"/>
                    </w:numPr>
                    <w:rPr>
                      <w:rFonts w:hint="eastAsia"/>
                      <w:lang w:val="en-US" w:eastAsia="zh-CN"/>
                    </w:rPr>
                  </w:pPr>
                  <w:r>
                    <w:rPr>
                      <w:rFonts w:hint="eastAsia"/>
                      <w:lang w:val="en-US" w:eastAsia="zh-CN"/>
                    </w:rPr>
                    <w:t>空语句</w:t>
                  </w:r>
                </w:p>
                <w:p>
                  <w:pPr>
                    <w:numPr>
                      <w:ilvl w:val="0"/>
                      <w:numId w:val="0"/>
                    </w:numPr>
                    <w:rPr>
                      <w:rFonts w:hint="eastAsia"/>
                      <w:lang w:val="en-US" w:eastAsia="zh-CN"/>
                    </w:rPr>
                  </w:pPr>
                  <w:r>
                    <w:rPr>
                      <w:rFonts w:hint="eastAsia"/>
                      <w:lang w:val="en-US" w:eastAsia="zh-CN"/>
                    </w:rPr>
                    <w:t>for(;;){}</w:t>
                  </w:r>
                </w:p>
                <w:p>
                  <w:pPr>
                    <w:numPr>
                      <w:ilvl w:val="0"/>
                      <w:numId w:val="18"/>
                    </w:numPr>
                    <w:ind w:left="0" w:leftChars="0" w:firstLine="0" w:firstLineChars="0"/>
                    <w:rPr>
                      <w:rFonts w:hint="eastAsia"/>
                      <w:lang w:val="en-US" w:eastAsia="zh-CN"/>
                    </w:rPr>
                  </w:pPr>
                  <w:r>
                    <w:rPr>
                      <w:rFonts w:hint="eastAsia"/>
                      <w:lang w:val="en-US" w:eastAsia="zh-CN"/>
                    </w:rPr>
                    <w:t>判断条件始终成立</w:t>
                  </w:r>
                </w:p>
                <w:p>
                  <w:pPr>
                    <w:numPr>
                      <w:ilvl w:val="0"/>
                      <w:numId w:val="0"/>
                    </w:numPr>
                    <w:ind w:leftChars="0"/>
                    <w:rPr>
                      <w:rFonts w:hint="eastAsia"/>
                      <w:lang w:val="en-US" w:eastAsia="zh-CN"/>
                    </w:rPr>
                  </w:pPr>
                  <w:r>
                    <w:rPr>
                      <w:rFonts w:hint="eastAsia"/>
                      <w:lang w:val="en-US" w:eastAsia="zh-CN"/>
                    </w:rPr>
                    <w:t>for(var i=0;true;i++){}</w:t>
                  </w:r>
                </w:p>
                <w:p>
                  <w:pPr>
                    <w:numPr>
                      <w:ilvl w:val="0"/>
                      <w:numId w:val="18"/>
                    </w:numPr>
                    <w:ind w:left="0" w:leftChars="0" w:firstLine="0" w:firstLineChars="0"/>
                    <w:rPr>
                      <w:rFonts w:hint="eastAsia"/>
                      <w:lang w:val="en-US" w:eastAsia="zh-CN"/>
                    </w:rPr>
                  </w:pPr>
                  <w:r>
                    <w:rPr>
                      <w:rFonts w:hint="eastAsia"/>
                      <w:lang w:val="en-US" w:eastAsia="zh-CN"/>
                    </w:rPr>
                    <w:t>判断条件是大于或者大于等于，步长更新++或者+=</w:t>
                  </w:r>
                </w:p>
                <w:p>
                  <w:pPr>
                    <w:numPr>
                      <w:ilvl w:val="0"/>
                      <w:numId w:val="0"/>
                    </w:numPr>
                    <w:ind w:leftChars="0"/>
                    <w:rPr>
                      <w:rFonts w:hint="eastAsia"/>
                      <w:lang w:val="en-US" w:eastAsia="zh-CN"/>
                    </w:rPr>
                  </w:pPr>
                  <w:r>
                    <w:rPr>
                      <w:rFonts w:hint="eastAsia"/>
                      <w:lang w:val="en-US" w:eastAsia="zh-CN"/>
                    </w:rPr>
                    <w:t>for(var i=10;i&gt;=0;i+=1){}</w:t>
                  </w:r>
                </w:p>
                <w:p>
                  <w:pPr>
                    <w:numPr>
                      <w:ilvl w:val="0"/>
                      <w:numId w:val="18"/>
                    </w:numPr>
                    <w:ind w:left="0" w:leftChars="0" w:firstLine="0" w:firstLineChars="0"/>
                    <w:rPr>
                      <w:rFonts w:hint="eastAsia"/>
                      <w:lang w:val="en-US" w:eastAsia="zh-CN"/>
                    </w:rPr>
                  </w:pPr>
                  <w:r>
                    <w:rPr>
                      <w:rFonts w:hint="eastAsia"/>
                      <w:lang w:val="en-US" w:eastAsia="zh-CN"/>
                    </w:rPr>
                    <w:t>判断条件是小于或者小于等于，步长更新--或者-=</w:t>
                  </w:r>
                </w:p>
                <w:p>
                  <w:pPr>
                    <w:numPr>
                      <w:ilvl w:val="0"/>
                      <w:numId w:val="0"/>
                    </w:numPr>
                    <w:ind w:leftChars="0"/>
                    <w:rPr>
                      <w:rFonts w:hint="eastAsia"/>
                      <w:lang w:val="en-US" w:eastAsia="zh-CN"/>
                    </w:rPr>
                  </w:pPr>
                  <w:r>
                    <w:rPr>
                      <w:rFonts w:hint="eastAsia"/>
                      <w:lang w:val="en-US" w:eastAsia="zh-CN"/>
                    </w:rPr>
                    <w:t>for(var i=0;i&lt;=10;i-=1){}</w:t>
                  </w:r>
                </w:p>
                <w:p>
                  <w:pPr>
                    <w:numPr>
                      <w:ilvl w:val="0"/>
                      <w:numId w:val="0"/>
                    </w:numPr>
                    <w:ind w:leftChars="0"/>
                    <w:rPr>
                      <w:rFonts w:hint="eastAsia"/>
                      <w:lang w:val="en-US" w:eastAsia="zh-CN"/>
                    </w:rPr>
                  </w:pPr>
                </w:p>
                <w:p>
                  <w:pPr>
                    <w:numPr>
                      <w:ilvl w:val="0"/>
                      <w:numId w:val="0"/>
                    </w:numPr>
                    <w:ind w:leftChars="0"/>
                    <w:rPr>
                      <w:rFonts w:hint="eastAsia"/>
                      <w:lang w:val="en-US" w:eastAsia="zh-CN"/>
                    </w:rPr>
                  </w:pPr>
                </w:p>
              </w:txbxContent>
            </v:textbox>
            <w10:wrap type="none"/>
            <w10:anchorlock/>
          </v:shape>
        </w:pict>
      </w:r>
    </w:p>
    <w:p>
      <w:pPr>
        <w:pStyle w:val="4"/>
        <w:spacing w:before="43"/>
        <w:ind w:left="120"/>
        <w:rPr>
          <w:rFonts w:hint="eastAsia"/>
          <w:sz w:val="21"/>
          <w:lang w:val="en-US" w:eastAsia="zh-CN"/>
        </w:rPr>
      </w:pPr>
      <w:r>
        <w:rPr>
          <w:rFonts w:hint="eastAsia"/>
          <w:sz w:val="21"/>
          <w:lang w:val="en-US" w:eastAsia="zh-CN"/>
        </w:rPr>
        <w:t>以上程序都不会再向下执行，网页一直处于加载状态。</w: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三  while循环</w:t>
      </w:r>
    </w:p>
    <w:p>
      <w:pPr>
        <w:pStyle w:val="4"/>
        <w:spacing w:before="43"/>
        <w:ind w:left="120"/>
        <w:rPr>
          <w:rFonts w:hint="eastAsia"/>
          <w:sz w:val="21"/>
          <w:lang w:val="en-US" w:eastAsia="zh-CN"/>
        </w:rPr>
      </w:pPr>
      <w:r>
        <w:rPr>
          <w:rFonts w:hint="eastAsia"/>
          <w:sz w:val="21"/>
          <w:lang w:val="en-US" w:eastAsia="zh-CN"/>
        </w:rPr>
        <w:t>while循环在循环条件成立时，执行循环体</w:t>
      </w:r>
    </w:p>
    <w:p>
      <w:pPr>
        <w:pStyle w:val="4"/>
        <w:spacing w:before="43"/>
        <w:ind w:left="120"/>
        <w:rPr>
          <w:sz w:val="21"/>
        </w:rPr>
      </w:pPr>
      <w:r>
        <w:rPr>
          <w:sz w:val="21"/>
        </w:rPr>
        <w:pict>
          <v:shape id="_x0000_s1103" o:spid="_x0000_s1103" o:spt="202" type="#_x0000_t202" style="height:68.7pt;width:413.15pt;" fillcolor="#F2F2F2" filled="t" stroked="t" coordsize="21600,21600">
            <v:path/>
            <v:fill on="t" color2="#FFFFFF" focussize="0,0"/>
            <v:stroke color="#000000"/>
            <v:imagedata o:title=""/>
            <o:lock v:ext="edit" aspectratio="f"/>
            <v:textbox>
              <w:txbxContent>
                <w:p>
                  <w:pPr>
                    <w:rPr>
                      <w:rFonts w:hint="eastAsia"/>
                      <w:lang w:eastAsia="zh-CN"/>
                    </w:rPr>
                  </w:pPr>
                  <w:r>
                    <w:rPr>
                      <w:rFonts w:hint="eastAsia"/>
                      <w:lang w:val="en-US" w:eastAsia="zh-CN"/>
                    </w:rPr>
                    <w:t xml:space="preserve">// </w:t>
                  </w:r>
                  <w:r>
                    <w:rPr>
                      <w:rFonts w:hint="eastAsia"/>
                      <w:lang w:eastAsia="zh-CN"/>
                    </w:rPr>
                    <w:t>语法</w:t>
                  </w:r>
                </w:p>
                <w:p>
                  <w:pPr>
                    <w:rPr>
                      <w:rFonts w:hint="eastAsia"/>
                      <w:lang w:val="en-US" w:eastAsia="zh-CN"/>
                    </w:rPr>
                  </w:pPr>
                  <w:r>
                    <w:rPr>
                      <w:rFonts w:hint="eastAsia"/>
                      <w:lang w:val="en-US" w:eastAsia="zh-CN"/>
                    </w:rPr>
                    <w:t>while(判断条件){</w:t>
                  </w:r>
                </w:p>
                <w:p>
                  <w:pPr>
                    <w:ind w:firstLine="720" w:firstLineChars="0"/>
                    <w:rPr>
                      <w:rFonts w:hint="eastAsia"/>
                      <w:lang w:val="en-US" w:eastAsia="zh-CN"/>
                    </w:rPr>
                  </w:pPr>
                  <w:r>
                    <w:rPr>
                      <w:rFonts w:hint="eastAsia"/>
                      <w:lang w:val="en-US" w:eastAsia="zh-CN"/>
                    </w:rPr>
                    <w:t>条件成立时，执行循环体</w:t>
                  </w:r>
                </w:p>
                <w:p>
                  <w:pPr>
                    <w:rPr>
                      <w:rFonts w:hint="eastAsia"/>
                      <w:lang w:val="en-US" w:eastAsia="zh-CN"/>
                    </w:rPr>
                  </w:pPr>
                  <w:r>
                    <w:rPr>
                      <w:rFonts w:hint="eastAsia"/>
                      <w:lang w:val="en-US" w:eastAsia="zh-CN"/>
                    </w:rPr>
                    <w:t>}</w:t>
                  </w:r>
                </w:p>
              </w:txbxContent>
            </v:textbox>
            <w10:wrap type="none"/>
            <w10:anchorlock/>
          </v:shape>
        </w:pict>
      </w:r>
    </w:p>
    <w:p>
      <w:pPr>
        <w:pStyle w:val="4"/>
        <w:spacing w:before="43"/>
        <w:ind w:left="120"/>
        <w:rPr>
          <w:sz w:val="21"/>
        </w:rPr>
      </w:pPr>
      <w:r>
        <w:rPr>
          <w:sz w:val="21"/>
        </w:rPr>
        <w:pict>
          <v:shape id="_x0000_s1104" o:spid="_x0000_s1104" o:spt="202" type="#_x0000_t202" style="height:125pt;width:420.6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var i = 0;</w:t>
                  </w:r>
                </w:p>
                <w:p>
                  <w:pPr>
                    <w:rPr>
                      <w:rFonts w:hint="eastAsia"/>
                      <w:lang w:val="en-US" w:eastAsia="zh-CN"/>
                    </w:rPr>
                  </w:pPr>
                  <w:r>
                    <w:rPr>
                      <w:rFonts w:hint="eastAsia"/>
                      <w:lang w:val="en-US" w:eastAsia="zh-CN"/>
                    </w:rPr>
                    <w:t>while(i &lt;= 10){</w:t>
                  </w:r>
                </w:p>
                <w:p>
                  <w:pPr>
                    <w:ind w:firstLine="720" w:firstLineChars="0"/>
                    <w:rPr>
                      <w:rFonts w:hint="eastAsia"/>
                      <w:lang w:val="en-US" w:eastAsia="zh-CN"/>
                    </w:rPr>
                  </w:pPr>
                  <w:r>
                    <w:rPr>
                      <w:rFonts w:hint="eastAsia"/>
                      <w:lang w:val="en-US" w:eastAsia="zh-CN"/>
                    </w:rPr>
                    <w:t>console.log(i);</w:t>
                  </w:r>
                </w:p>
                <w:p>
                  <w:pPr>
                    <w:ind w:firstLine="720" w:firstLineChars="0"/>
                    <w:rPr>
                      <w:rFonts w:hint="eastAsia"/>
                      <w:lang w:val="en-US" w:eastAsia="zh-CN"/>
                    </w:rPr>
                  </w:pPr>
                  <w:r>
                    <w:rPr>
                      <w:rFonts w:hint="eastAsia"/>
                      <w:lang w:val="en-US" w:eastAsia="zh-CN"/>
                    </w:rPr>
                    <w:t>i++;</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注意：如果忘记增加条件中所用变量的值，该循环永远不会结束，能导致浏览器崩溃。</w:t>
                  </w:r>
                </w:p>
              </w:txbxContent>
            </v:textbox>
            <w10:wrap type="none"/>
            <w10:anchorlock/>
          </v:shape>
        </w:pic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四  do...while...循环</w:t>
      </w:r>
    </w:p>
    <w:p>
      <w:pPr>
        <w:pStyle w:val="4"/>
        <w:spacing w:before="43"/>
        <w:ind w:left="120"/>
        <w:rPr>
          <w:rFonts w:hint="eastAsia"/>
          <w:sz w:val="21"/>
          <w:lang w:val="en-US" w:eastAsia="zh-CN"/>
        </w:rPr>
      </w:pPr>
      <w:r>
        <w:rPr>
          <w:rFonts w:hint="eastAsia"/>
          <w:sz w:val="21"/>
          <w:lang w:val="en-US" w:eastAsia="zh-CN"/>
        </w:rPr>
        <w:t>do...while 循环是while循环的变体。该循环会在执行判断条件之前，提前执行一次，然后再进行条件判断，如果成立，继续执行循环</w:t>
      </w:r>
    </w:p>
    <w:p>
      <w:pPr>
        <w:pStyle w:val="4"/>
        <w:spacing w:before="43"/>
        <w:ind w:left="120"/>
        <w:rPr>
          <w:sz w:val="21"/>
        </w:rPr>
      </w:pPr>
      <w:r>
        <w:rPr>
          <w:sz w:val="21"/>
        </w:rPr>
        <w:pict>
          <v:shape id="_x0000_s1105" o:spid="_x0000_s1105" o:spt="202" type="#_x0000_t202" style="height:197.5pt;width:420.6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do{</w:t>
                  </w:r>
                </w:p>
                <w:p>
                  <w:pPr>
                    <w:ind w:firstLine="720" w:firstLineChars="0"/>
                    <w:rPr>
                      <w:rFonts w:hint="eastAsia"/>
                      <w:lang w:val="en-US" w:eastAsia="zh-CN"/>
                    </w:rPr>
                  </w:pPr>
                  <w:r>
                    <w:rPr>
                      <w:rFonts w:hint="eastAsia"/>
                      <w:lang w:val="en-US" w:eastAsia="zh-CN"/>
                    </w:rPr>
                    <w:t>// 循环体</w:t>
                  </w:r>
                </w:p>
                <w:p>
                  <w:pPr>
                    <w:rPr>
                      <w:rFonts w:hint="eastAsia"/>
                      <w:lang w:val="en-US" w:eastAsia="zh-CN"/>
                    </w:rPr>
                  </w:pPr>
                  <w:r>
                    <w:rPr>
                      <w:rFonts w:hint="eastAsia"/>
                      <w:lang w:val="en-US" w:eastAsia="zh-CN"/>
                    </w:rPr>
                    <w:t>}while(判断条件)</w:t>
                  </w:r>
                </w:p>
                <w:p>
                  <w:pPr>
                    <w:rPr>
                      <w:rFonts w:hint="eastAsia"/>
                      <w:lang w:val="en-US" w:eastAsia="zh-CN"/>
                    </w:rPr>
                  </w:pPr>
                </w:p>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var i = 0;</w:t>
                  </w:r>
                </w:p>
                <w:p>
                  <w:pPr>
                    <w:rPr>
                      <w:rFonts w:hint="eastAsia"/>
                      <w:lang w:val="en-US" w:eastAsia="zh-CN"/>
                    </w:rPr>
                  </w:pPr>
                  <w:r>
                    <w:rPr>
                      <w:rFonts w:hint="eastAsia"/>
                      <w:lang w:val="en-US" w:eastAsia="zh-CN"/>
                    </w:rPr>
                    <w:t>do{</w:t>
                  </w:r>
                </w:p>
                <w:p>
                  <w:pPr>
                    <w:ind w:firstLine="720" w:firstLineChars="0"/>
                    <w:rPr>
                      <w:rFonts w:hint="eastAsia"/>
                      <w:lang w:val="en-US" w:eastAsia="zh-CN"/>
                    </w:rPr>
                  </w:pPr>
                  <w:r>
                    <w:rPr>
                      <w:rFonts w:hint="eastAsia"/>
                      <w:lang w:val="en-US" w:eastAsia="zh-CN"/>
                    </w:rPr>
                    <w:t>console.log(i);</w:t>
                  </w:r>
                </w:p>
                <w:p>
                  <w:pPr>
                    <w:ind w:firstLine="720" w:firstLineChars="0"/>
                    <w:rPr>
                      <w:rFonts w:hint="eastAsia"/>
                      <w:lang w:val="en-US" w:eastAsia="zh-CN"/>
                    </w:rPr>
                  </w:pPr>
                  <w:r>
                    <w:rPr>
                      <w:rFonts w:hint="eastAsia"/>
                      <w:lang w:val="en-US" w:eastAsia="zh-CN"/>
                    </w:rPr>
                    <w:t>i++;</w:t>
                  </w:r>
                </w:p>
                <w:p>
                  <w:pPr>
                    <w:rPr>
                      <w:rFonts w:hint="eastAsia"/>
                      <w:lang w:val="en-US" w:eastAsia="zh-CN"/>
                    </w:rPr>
                  </w:pPr>
                  <w:r>
                    <w:rPr>
                      <w:rFonts w:hint="eastAsia"/>
                      <w:lang w:val="en-US" w:eastAsia="zh-CN"/>
                    </w:rPr>
                    <w:t>}while(i &lt; 10)</w:t>
                  </w:r>
                </w:p>
                <w:p>
                  <w:pPr>
                    <w:rPr>
                      <w:rFonts w:hint="eastAsia"/>
                      <w:lang w:val="en-US" w:eastAsia="zh-CN"/>
                    </w:rPr>
                  </w:pPr>
                  <w:r>
                    <w:rPr>
                      <w:rFonts w:hint="eastAsia"/>
                      <w:lang w:val="en-US" w:eastAsia="zh-CN"/>
                    </w:rPr>
                    <w:t>注意：如果忘记增加条件中所用变量的值，该循环永远不会结束，能导致浏览器崩溃。</w:t>
                  </w:r>
                </w:p>
                <w:p>
                  <w:pPr>
                    <w:rPr>
                      <w:rFonts w:hint="eastAsia"/>
                      <w:lang w:val="en-US" w:eastAsia="zh-CN"/>
                    </w:rPr>
                  </w:pPr>
                </w:p>
              </w:txbxContent>
            </v:textbox>
            <w10:wrap type="none"/>
            <w10:anchorlock/>
          </v:shape>
        </w:pic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五  跳转语句：break和continue语句，配合循环使用</w:t>
      </w:r>
    </w:p>
    <w:p>
      <w:pPr>
        <w:pStyle w:val="4"/>
        <w:spacing w:before="43"/>
        <w:ind w:left="120"/>
        <w:rPr>
          <w:rFonts w:hint="eastAsia"/>
          <w:sz w:val="21"/>
          <w:lang w:val="en-US" w:eastAsia="zh-CN"/>
        </w:rPr>
      </w:pPr>
      <w:r>
        <w:rPr>
          <w:rFonts w:hint="eastAsia"/>
          <w:sz w:val="21"/>
          <w:lang w:val="en-US" w:eastAsia="zh-CN"/>
        </w:rPr>
        <w:t>break  语句用于跳出循环（中断当前循环）</w:t>
      </w:r>
    </w:p>
    <w:p>
      <w:pPr>
        <w:pStyle w:val="4"/>
        <w:spacing w:before="43"/>
        <w:ind w:left="120"/>
        <w:rPr>
          <w:rFonts w:hint="eastAsia"/>
          <w:sz w:val="21"/>
          <w:lang w:val="en-US" w:eastAsia="zh-CN"/>
        </w:rPr>
      </w:pPr>
      <w:r>
        <w:rPr>
          <w:rFonts w:hint="eastAsia"/>
          <w:sz w:val="21"/>
          <w:lang w:val="en-US" w:eastAsia="zh-CN"/>
        </w:rPr>
        <w:t>continue 语句用于跳出当前循环，继续下一次循环</w:t>
      </w:r>
    </w:p>
    <w:p>
      <w:pPr>
        <w:pStyle w:val="4"/>
        <w:spacing w:before="43"/>
        <w:ind w:left="120"/>
        <w:rPr>
          <w:rFonts w:hint="eastAsia"/>
          <w:sz w:val="21"/>
          <w:lang w:val="en-US" w:eastAsia="zh-CN"/>
        </w:rPr>
      </w:pPr>
      <w:r>
        <w:rPr>
          <w:rFonts w:hint="eastAsia"/>
          <w:sz w:val="21"/>
          <w:lang w:val="en-US" w:eastAsia="zh-CN"/>
        </w:rPr>
        <w:t>break  语句跳出循环后，则不会再继续执行该循环断开之后的代码。</w:t>
      </w:r>
    </w:p>
    <w:p>
      <w:pPr>
        <w:pStyle w:val="4"/>
        <w:spacing w:before="43"/>
        <w:ind w:left="120"/>
        <w:rPr>
          <w:rFonts w:hint="eastAsia"/>
          <w:sz w:val="21"/>
          <w:lang w:val="en-US" w:eastAsia="zh-CN"/>
        </w:rPr>
      </w:pPr>
      <w:r>
        <w:rPr>
          <w:rFonts w:hint="eastAsia"/>
          <w:sz w:val="21"/>
          <w:lang w:val="en-US" w:eastAsia="zh-CN"/>
        </w:rPr>
        <w:t>continue 语句跳出当前循环后，则会继续向下执行当前循环的下一次循环</w:t>
      </w:r>
    </w:p>
    <w:p>
      <w:pPr>
        <w:pStyle w:val="4"/>
        <w:spacing w:before="43"/>
        <w:ind w:left="120"/>
        <w:rPr>
          <w:sz w:val="21"/>
        </w:rPr>
      </w:pPr>
      <w:r>
        <w:rPr>
          <w:sz w:val="21"/>
        </w:rPr>
        <w:pict>
          <v:shape id="_x0000_s1106" o:spid="_x0000_s1106" o:spt="202" type="#_x0000_t202" style="height:196.15pt;width:423.7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break语句</w:t>
                  </w:r>
                </w:p>
                <w:p>
                  <w:pPr>
                    <w:rPr>
                      <w:rFonts w:hint="eastAsia"/>
                      <w:lang w:val="en-US" w:eastAsia="zh-CN"/>
                    </w:rPr>
                  </w:pPr>
                  <w:r>
                    <w:rPr>
                      <w:rFonts w:hint="eastAsia"/>
                      <w:lang w:val="en-US" w:eastAsia="zh-CN"/>
                    </w:rPr>
                    <w:t>for(var i=0;i&lt;10;i++){</w:t>
                  </w:r>
                </w:p>
                <w:p>
                  <w:pPr>
                    <w:ind w:firstLine="720" w:firstLineChars="0"/>
                    <w:rPr>
                      <w:rFonts w:hint="eastAsia"/>
                      <w:lang w:val="en-US" w:eastAsia="zh-CN"/>
                    </w:rPr>
                  </w:pPr>
                  <w:r>
                    <w:rPr>
                      <w:rFonts w:hint="eastAsia"/>
                      <w:lang w:val="en-US" w:eastAsia="zh-CN"/>
                    </w:rPr>
                    <w:t>if(i == 5) break;</w:t>
                  </w:r>
                </w:p>
                <w:p>
                  <w:pPr>
                    <w:ind w:firstLine="720" w:firstLineChars="0"/>
                    <w:rPr>
                      <w:rFonts w:hint="eastAsia"/>
                      <w:lang w:val="en-US" w:eastAsia="zh-CN"/>
                    </w:rPr>
                  </w:pPr>
                  <w:r>
                    <w:rPr>
                      <w:rFonts w:hint="eastAsia"/>
                      <w:lang w:val="en-US" w:eastAsia="zh-CN"/>
                    </w:rPr>
                    <w:t>console.log(i);</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1 2 3 4</w:t>
                  </w:r>
                </w:p>
                <w:p>
                  <w:pPr>
                    <w:rPr>
                      <w:rFonts w:hint="eastAsia"/>
                      <w:lang w:val="en-US" w:eastAsia="zh-CN"/>
                    </w:rPr>
                  </w:pPr>
                </w:p>
                <w:p>
                  <w:pPr>
                    <w:rPr>
                      <w:rFonts w:hint="eastAsia"/>
                      <w:lang w:val="en-US" w:eastAsia="zh-CN"/>
                    </w:rPr>
                  </w:pPr>
                  <w:r>
                    <w:rPr>
                      <w:rFonts w:hint="eastAsia"/>
                      <w:lang w:val="en-US" w:eastAsia="zh-CN"/>
                    </w:rPr>
                    <w:t>// continue语句</w:t>
                  </w:r>
                </w:p>
                <w:p>
                  <w:pPr>
                    <w:rPr>
                      <w:rFonts w:hint="eastAsia"/>
                      <w:lang w:val="en-US" w:eastAsia="zh-CN"/>
                    </w:rPr>
                  </w:pPr>
                  <w:r>
                    <w:rPr>
                      <w:rFonts w:hint="eastAsia"/>
                      <w:lang w:val="en-US" w:eastAsia="zh-CN"/>
                    </w:rPr>
                    <w:t>for(var i=0;i&lt;10;i++){</w:t>
                  </w:r>
                </w:p>
                <w:p>
                  <w:pPr>
                    <w:ind w:firstLine="720" w:firstLineChars="0"/>
                    <w:rPr>
                      <w:rFonts w:hint="eastAsia"/>
                      <w:lang w:val="en-US" w:eastAsia="zh-CN"/>
                    </w:rPr>
                  </w:pPr>
                  <w:r>
                    <w:rPr>
                      <w:rFonts w:hint="eastAsia"/>
                      <w:lang w:val="en-US" w:eastAsia="zh-CN"/>
                    </w:rPr>
                    <w:t>if(i == 5) continue;</w:t>
                  </w:r>
                </w:p>
                <w:p>
                  <w:pPr>
                    <w:ind w:firstLine="720" w:firstLineChars="0"/>
                    <w:rPr>
                      <w:rFonts w:hint="eastAsia"/>
                      <w:lang w:val="en-US" w:eastAsia="zh-CN"/>
                    </w:rPr>
                  </w:pPr>
                  <w:r>
                    <w:rPr>
                      <w:rFonts w:hint="eastAsia"/>
                      <w:lang w:val="en-US" w:eastAsia="zh-CN"/>
                    </w:rPr>
                    <w:t>console.log(i);</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1 2 3 4 6 7 8 9</w:t>
                  </w:r>
                </w:p>
                <w:p>
                  <w:pPr>
                    <w:rPr>
                      <w:rFonts w:hint="eastAsia"/>
                      <w:lang w:val="en-US" w:eastAsia="zh-CN"/>
                    </w:rPr>
                  </w:pPr>
                </w:p>
              </w:txbxContent>
            </v:textbox>
            <w10:wrap type="none"/>
            <w10:anchorlock/>
          </v:shape>
        </w:pic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六 javascript错误处理</w:t>
      </w:r>
    </w:p>
    <w:p>
      <w:pPr>
        <w:pStyle w:val="4"/>
        <w:spacing w:before="43"/>
        <w:ind w:left="120"/>
        <w:rPr>
          <w:rFonts w:hint="eastAsia"/>
          <w:sz w:val="21"/>
          <w:lang w:val="en-US" w:eastAsia="zh-CN"/>
        </w:rPr>
      </w:pPr>
      <w:r>
        <w:rPr>
          <w:rFonts w:hint="eastAsia"/>
          <w:sz w:val="21"/>
          <w:lang w:val="en-US" w:eastAsia="zh-CN"/>
        </w:rPr>
        <w:t>try 语句测试代码块的错误</w:t>
      </w:r>
    </w:p>
    <w:p>
      <w:pPr>
        <w:pStyle w:val="4"/>
        <w:spacing w:before="43"/>
        <w:ind w:left="120"/>
        <w:rPr>
          <w:rFonts w:hint="eastAsia"/>
          <w:sz w:val="21"/>
          <w:lang w:val="en-US" w:eastAsia="zh-CN"/>
        </w:rPr>
      </w:pPr>
      <w:r>
        <w:rPr>
          <w:rFonts w:hint="eastAsia"/>
          <w:sz w:val="21"/>
          <w:lang w:val="en-US" w:eastAsia="zh-CN"/>
        </w:rPr>
        <w:t>catch 语句处理错误</w:t>
      </w:r>
    </w:p>
    <w:p>
      <w:pPr>
        <w:pStyle w:val="4"/>
        <w:spacing w:before="43"/>
        <w:ind w:left="120"/>
        <w:rPr>
          <w:rFonts w:hint="eastAsia"/>
          <w:sz w:val="21"/>
          <w:lang w:val="en-US" w:eastAsia="zh-CN"/>
        </w:rPr>
      </w:pPr>
      <w:r>
        <w:rPr>
          <w:rFonts w:hint="eastAsia"/>
          <w:sz w:val="21"/>
          <w:lang w:val="en-US" w:eastAsia="zh-CN"/>
        </w:rPr>
        <w:t>throw 语句创建自定义错误</w:t>
      </w:r>
    </w:p>
    <w:p>
      <w:pPr>
        <w:pStyle w:val="4"/>
        <w:spacing w:before="43"/>
        <w:ind w:left="120"/>
        <w:rPr>
          <w:rFonts w:hint="eastAsia"/>
          <w:sz w:val="21"/>
          <w:lang w:val="en-US" w:eastAsia="zh-CN"/>
        </w:rPr>
      </w:pPr>
      <w:r>
        <w:rPr>
          <w:rFonts w:hint="eastAsia"/>
          <w:sz w:val="21"/>
          <w:lang w:val="en-US" w:eastAsia="zh-CN"/>
        </w:rPr>
        <w:br w:type="page"/>
      </w:r>
    </w:p>
    <w:p>
      <w:pPr>
        <w:pStyle w:val="4"/>
        <w:numPr>
          <w:ilvl w:val="1"/>
          <w:numId w:val="19"/>
        </w:numPr>
        <w:spacing w:before="43"/>
        <w:ind w:firstLine="210" w:firstLineChars="100"/>
        <w:rPr>
          <w:rFonts w:hint="eastAsia"/>
          <w:sz w:val="21"/>
          <w:lang w:val="en-US" w:eastAsia="zh-CN"/>
        </w:rPr>
      </w:pPr>
      <w:r>
        <w:rPr>
          <w:rFonts w:hint="eastAsia"/>
          <w:sz w:val="21"/>
          <w:lang w:val="en-US" w:eastAsia="zh-CN"/>
        </w:rPr>
        <w:t>错误一定会发生</w:t>
      </w:r>
    </w:p>
    <w:p>
      <w:pPr>
        <w:pStyle w:val="4"/>
        <w:numPr>
          <w:ilvl w:val="0"/>
          <w:numId w:val="0"/>
        </w:numPr>
        <w:spacing w:before="43"/>
        <w:ind w:leftChars="100"/>
        <w:rPr>
          <w:rFonts w:hint="eastAsia"/>
          <w:sz w:val="21"/>
          <w:lang w:val="en-US" w:eastAsia="zh-CN"/>
        </w:rPr>
      </w:pPr>
      <w:r>
        <w:rPr>
          <w:rFonts w:hint="eastAsia"/>
          <w:sz w:val="21"/>
          <w:lang w:val="en-US" w:eastAsia="zh-CN"/>
        </w:rPr>
        <w:t>当javascript引擎执行javascript代码时，会发生各种错误；可能是语法错误，通常是程序员造成的编码错误或错别字。可能是拼写错误或语言中缺少的功能（可能由于浏览器差异）。可能是由于来自服务器或用户的错误输出而导致的错误。当然，也可能是由于喜多其它不可预知的因素。</w:t>
      </w:r>
    </w:p>
    <w:p>
      <w:pPr>
        <w:pStyle w:val="4"/>
        <w:numPr>
          <w:ilvl w:val="1"/>
          <w:numId w:val="19"/>
        </w:numPr>
        <w:spacing w:before="43"/>
        <w:ind w:firstLine="210" w:firstLineChars="100"/>
        <w:rPr>
          <w:rFonts w:hint="eastAsia"/>
          <w:sz w:val="21"/>
          <w:lang w:val="en-US" w:eastAsia="zh-CN"/>
        </w:rPr>
      </w:pPr>
      <w:r>
        <w:rPr>
          <w:rFonts w:hint="eastAsia"/>
          <w:sz w:val="21"/>
          <w:lang w:val="en-US" w:eastAsia="zh-CN"/>
        </w:rPr>
        <w:t>javascript抛出错误</w:t>
      </w:r>
    </w:p>
    <w:p>
      <w:pPr>
        <w:pStyle w:val="4"/>
        <w:numPr>
          <w:ilvl w:val="0"/>
          <w:numId w:val="0"/>
        </w:numPr>
        <w:spacing w:before="43"/>
        <w:ind w:leftChars="100"/>
        <w:rPr>
          <w:rFonts w:hint="eastAsia"/>
          <w:sz w:val="21"/>
          <w:lang w:val="en-US" w:eastAsia="zh-CN"/>
        </w:rPr>
      </w:pPr>
      <w:r>
        <w:rPr>
          <w:rFonts w:hint="eastAsia"/>
          <w:sz w:val="21"/>
          <w:lang w:val="en-US" w:eastAsia="zh-CN"/>
        </w:rPr>
        <w:t>当错误发生时，当事情出问题时，javascript引擎通常会停止，并生成一个错误消息，描述这种情况的技术语：javascript讲抛出一个错误。</w:t>
      </w:r>
    </w:p>
    <w:p>
      <w:pPr>
        <w:pStyle w:val="4"/>
        <w:numPr>
          <w:ilvl w:val="1"/>
          <w:numId w:val="19"/>
        </w:numPr>
        <w:spacing w:before="43"/>
        <w:ind w:firstLine="210" w:firstLineChars="100"/>
        <w:rPr>
          <w:rFonts w:hint="eastAsia"/>
          <w:sz w:val="21"/>
          <w:lang w:val="en-US" w:eastAsia="zh-CN"/>
        </w:rPr>
      </w:pPr>
      <w:r>
        <w:rPr>
          <w:rFonts w:hint="eastAsia"/>
          <w:sz w:val="21"/>
          <w:lang w:val="en-US" w:eastAsia="zh-CN"/>
        </w:rPr>
        <w:t>javascript测试和捕捉</w:t>
      </w:r>
    </w:p>
    <w:p>
      <w:pPr>
        <w:pStyle w:val="4"/>
        <w:numPr>
          <w:ilvl w:val="0"/>
          <w:numId w:val="0"/>
        </w:numPr>
        <w:spacing w:before="43"/>
        <w:ind w:leftChars="100"/>
        <w:rPr>
          <w:rFonts w:hint="eastAsia"/>
          <w:sz w:val="21"/>
          <w:lang w:val="en-US" w:eastAsia="zh-CN"/>
        </w:rPr>
      </w:pPr>
      <w:r>
        <w:rPr>
          <w:rFonts w:hint="eastAsia"/>
          <w:sz w:val="21"/>
          <w:lang w:val="en-US" w:eastAsia="zh-CN"/>
        </w:rPr>
        <w:t>try语句允许我们定义在执行时进行错误测试的代码块.</w:t>
      </w:r>
    </w:p>
    <w:p>
      <w:pPr>
        <w:pStyle w:val="4"/>
        <w:numPr>
          <w:ilvl w:val="0"/>
          <w:numId w:val="0"/>
        </w:numPr>
        <w:spacing w:before="43"/>
        <w:ind w:leftChars="100"/>
        <w:rPr>
          <w:rFonts w:hint="eastAsia"/>
          <w:sz w:val="21"/>
          <w:lang w:val="en-US" w:eastAsia="zh-CN"/>
        </w:rPr>
      </w:pPr>
      <w:r>
        <w:rPr>
          <w:rFonts w:hint="eastAsia"/>
          <w:sz w:val="21"/>
          <w:lang w:val="en-US" w:eastAsia="zh-CN"/>
        </w:rPr>
        <w:t>catch语句允许我们定义当try代码块发生错误时，所执行的代码块。</w:t>
      </w:r>
    </w:p>
    <w:p>
      <w:pPr>
        <w:pStyle w:val="4"/>
        <w:numPr>
          <w:ilvl w:val="0"/>
          <w:numId w:val="0"/>
        </w:numPr>
        <w:spacing w:before="43"/>
        <w:ind w:leftChars="100"/>
        <w:rPr>
          <w:rFonts w:hint="eastAsia"/>
          <w:sz w:val="21"/>
          <w:lang w:val="en-US" w:eastAsia="zh-CN"/>
        </w:rPr>
      </w:pPr>
      <w:r>
        <w:rPr>
          <w:rFonts w:hint="eastAsia"/>
          <w:sz w:val="21"/>
          <w:lang w:val="en-US" w:eastAsia="zh-CN"/>
        </w:rPr>
        <w:t>javascript语句try和catch是成对出现。</w:t>
      </w:r>
    </w:p>
    <w:p>
      <w:pPr>
        <w:pStyle w:val="4"/>
        <w:numPr>
          <w:ilvl w:val="0"/>
          <w:numId w:val="0"/>
        </w:numPr>
        <w:spacing w:before="43"/>
        <w:ind w:leftChars="100"/>
        <w:rPr>
          <w:rFonts w:hint="eastAsia"/>
          <w:sz w:val="21"/>
          <w:lang w:val="en-US" w:eastAsia="zh-CN"/>
        </w:rPr>
      </w:pPr>
      <w:r>
        <w:rPr>
          <w:sz w:val="21"/>
        </w:rPr>
        <w:pict>
          <v:shape id="_x0000_s1107" o:spid="_x0000_s1107" o:spt="202" type="#_x0000_t202" style="height:196.15pt;width:413.1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try{</w:t>
                  </w:r>
                </w:p>
                <w:p>
                  <w:pPr>
                    <w:ind w:firstLine="720" w:firstLineChars="0"/>
                    <w:rPr>
                      <w:rFonts w:hint="eastAsia"/>
                      <w:lang w:val="en-US" w:eastAsia="zh-CN"/>
                    </w:rPr>
                  </w:pPr>
                  <w:r>
                    <w:rPr>
                      <w:rFonts w:hint="eastAsia"/>
                      <w:lang w:val="en-US" w:eastAsia="zh-CN"/>
                    </w:rPr>
                    <w:t>// 执行的代码块</w:t>
                  </w:r>
                </w:p>
                <w:p>
                  <w:pPr>
                    <w:rPr>
                      <w:rFonts w:hint="eastAsia"/>
                      <w:lang w:val="en-US" w:eastAsia="zh-CN"/>
                    </w:rPr>
                  </w:pPr>
                  <w:r>
                    <w:rPr>
                      <w:rFonts w:hint="eastAsia"/>
                      <w:lang w:val="en-US" w:eastAsia="zh-CN"/>
                    </w:rPr>
                    <w:t>}catch(error){</w:t>
                  </w:r>
                </w:p>
                <w:p>
                  <w:pPr>
                    <w:ind w:firstLine="720" w:firstLineChars="0"/>
                    <w:rPr>
                      <w:rFonts w:hint="eastAsia"/>
                      <w:lang w:val="en-US" w:eastAsia="zh-CN"/>
                    </w:rPr>
                  </w:pPr>
                  <w:r>
                    <w:rPr>
                      <w:rFonts w:hint="eastAsia"/>
                      <w:lang w:val="en-US" w:eastAsia="zh-CN"/>
                    </w:rPr>
                    <w:t>// 被执行代码有错误在这里处理</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例子</w:t>
                  </w:r>
                </w:p>
                <w:p>
                  <w:pPr>
                    <w:rPr>
                      <w:rFonts w:hint="eastAsia"/>
                      <w:lang w:val="en-US" w:eastAsia="zh-CN"/>
                    </w:rPr>
                  </w:pPr>
                  <w:r>
                    <w:rPr>
                      <w:rFonts w:hint="eastAsia"/>
                      <w:lang w:val="en-US" w:eastAsia="zh-CN"/>
                    </w:rPr>
                    <w:t>try{</w:t>
                  </w:r>
                </w:p>
                <w:p>
                  <w:pPr>
                    <w:ind w:firstLine="720" w:firstLineChars="0"/>
                    <w:rPr>
                      <w:rFonts w:hint="eastAsia"/>
                      <w:lang w:val="en-US" w:eastAsia="zh-CN"/>
                    </w:rPr>
                  </w:pPr>
                  <w:r>
                    <w:rPr>
                      <w:rFonts w:hint="eastAsia"/>
                      <w:lang w:val="en-US" w:eastAsia="zh-CN"/>
                    </w:rPr>
                    <w:t>alert(</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}catch(error){</w:t>
                  </w:r>
                </w:p>
                <w:p>
                  <w:pPr>
                    <w:ind w:firstLine="720" w:firstLineChars="0"/>
                    <w:rPr>
                      <w:rFonts w:hint="eastAsia"/>
                      <w:lang w:val="en-US" w:eastAsia="zh-CN"/>
                    </w:rPr>
                  </w:pPr>
                  <w:r>
                    <w:rPr>
                      <w:rFonts w:hint="eastAsia"/>
                      <w:lang w:val="en-US" w:eastAsia="zh-CN"/>
                    </w:rPr>
                    <w:t>alert(error.message); // 没做任何处理，知识显示错误信息</w:t>
                  </w:r>
                </w:p>
                <w:p>
                  <w:pPr>
                    <w:rPr>
                      <w:rFonts w:hint="eastAsia"/>
                      <w:lang w:val="en-US" w:eastAsia="zh-CN"/>
                    </w:rPr>
                  </w:pPr>
                  <w:r>
                    <w:rPr>
                      <w:rFonts w:hint="eastAsia"/>
                      <w:lang w:val="en-US" w:eastAsia="zh-CN"/>
                    </w:rPr>
                    <w:t>}</w:t>
                  </w:r>
                </w:p>
              </w:txbxContent>
            </v:textbox>
            <w10:wrap type="none"/>
            <w10:anchorlock/>
          </v:shape>
        </w:pict>
      </w:r>
    </w:p>
    <w:p>
      <w:pPr>
        <w:pStyle w:val="4"/>
        <w:numPr>
          <w:ilvl w:val="1"/>
          <w:numId w:val="19"/>
        </w:numPr>
        <w:spacing w:before="43"/>
        <w:ind w:firstLine="210" w:firstLineChars="100"/>
        <w:rPr>
          <w:rFonts w:hint="eastAsia"/>
          <w:sz w:val="21"/>
          <w:lang w:val="en-US" w:eastAsia="zh-CN"/>
        </w:rPr>
      </w:pPr>
      <w:r>
        <w:rPr>
          <w:rFonts w:hint="eastAsia"/>
          <w:sz w:val="21"/>
          <w:lang w:val="en-US" w:eastAsia="zh-CN"/>
        </w:rPr>
        <w:t>throw语句</w:t>
      </w:r>
    </w:p>
    <w:p>
      <w:pPr>
        <w:pStyle w:val="4"/>
        <w:numPr>
          <w:ilvl w:val="0"/>
          <w:numId w:val="0"/>
        </w:numPr>
        <w:spacing w:before="43"/>
        <w:ind w:leftChars="100"/>
        <w:rPr>
          <w:rFonts w:hint="eastAsia"/>
          <w:sz w:val="21"/>
          <w:lang w:val="en-US" w:eastAsia="zh-CN"/>
        </w:rPr>
      </w:pPr>
      <w:r>
        <w:rPr>
          <w:rFonts w:hint="eastAsia"/>
          <w:sz w:val="21"/>
          <w:lang w:val="en-US" w:eastAsia="zh-CN"/>
        </w:rPr>
        <w:t>throw 语句语句允许我们创建自定义错误</w:t>
      </w:r>
    </w:p>
    <w:p>
      <w:pPr>
        <w:pStyle w:val="4"/>
        <w:numPr>
          <w:ilvl w:val="0"/>
          <w:numId w:val="0"/>
        </w:numPr>
        <w:spacing w:before="43"/>
        <w:ind w:leftChars="100"/>
        <w:rPr>
          <w:rFonts w:hint="eastAsia"/>
          <w:sz w:val="21"/>
          <w:lang w:val="en-US" w:eastAsia="zh-CN"/>
        </w:rPr>
      </w:pPr>
      <w:r>
        <w:rPr>
          <w:rFonts w:hint="eastAsia"/>
          <w:sz w:val="21"/>
          <w:lang w:val="en-US" w:eastAsia="zh-CN"/>
        </w:rPr>
        <w:t>正确的技术术语是：创建或抛出异常（exception）。</w:t>
      </w:r>
    </w:p>
    <w:p>
      <w:pPr>
        <w:pStyle w:val="4"/>
        <w:numPr>
          <w:ilvl w:val="0"/>
          <w:numId w:val="0"/>
        </w:numPr>
        <w:spacing w:before="43"/>
        <w:ind w:leftChars="100"/>
        <w:rPr>
          <w:rFonts w:hint="eastAsia"/>
          <w:sz w:val="21"/>
          <w:lang w:val="en-US" w:eastAsia="zh-CN"/>
        </w:rPr>
      </w:pPr>
      <w:r>
        <w:rPr>
          <w:rFonts w:hint="eastAsia"/>
          <w:sz w:val="21"/>
          <w:lang w:val="en-US" w:eastAsia="zh-CN"/>
        </w:rPr>
        <w:t>如果把throw与try和catch一起使用，那么您能控制程序流，并生成自定义的错误消息。</w:t>
      </w:r>
    </w:p>
    <w:p>
      <w:pPr>
        <w:pStyle w:val="4"/>
        <w:numPr>
          <w:ilvl w:val="0"/>
          <w:numId w:val="0"/>
        </w:numPr>
        <w:spacing w:before="43"/>
        <w:ind w:leftChars="100"/>
        <w:rPr>
          <w:sz w:val="21"/>
        </w:rPr>
      </w:pPr>
      <w:r>
        <w:rPr>
          <w:sz w:val="21"/>
        </w:rPr>
        <w:pict>
          <v:shape id="_x0000_s1108" o:spid="_x0000_s1108" o:spt="202" type="#_x0000_t202" style="height:36.95pt;width:413.1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throw 异常信息（异常信息可以是javascript字符串、数字、逻辑值或对象）</w:t>
                  </w:r>
                </w:p>
              </w:txbxContent>
            </v:textbox>
            <w10:wrap type="none"/>
            <w10:anchorlock/>
          </v:shape>
        </w:pict>
      </w:r>
    </w:p>
    <w:p>
      <w:pPr>
        <w:pStyle w:val="4"/>
        <w:numPr>
          <w:ilvl w:val="0"/>
          <w:numId w:val="0"/>
        </w:numPr>
        <w:spacing w:before="43"/>
        <w:rPr>
          <w:sz w:val="21"/>
        </w:rPr>
      </w:pPr>
      <w:r>
        <w:rPr>
          <w:sz w:val="21"/>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Theme="minorEastAsia"/>
          <w:b/>
          <w:szCs w:val="22"/>
          <w:lang w:val="en-US" w:eastAsia="zh-CN"/>
        </w:rPr>
        <w:t xml:space="preserve">  </w:t>
      </w:r>
      <w:r>
        <w:rPr>
          <w:rFonts w:hint="eastAsia" w:ascii="Calibri" w:eastAsia="Calibri" w:cs="宋体"/>
          <w:sz w:val="21"/>
          <w:szCs w:val="21"/>
          <w:shd w:val="clear" w:color="auto" w:fill="D9D9D9"/>
          <w:lang w:val="en-US" w:eastAsia="zh-CN" w:bidi="en-US"/>
        </w:rPr>
        <w:t>javascript入门</w: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一、函数入门</w:t>
      </w:r>
    </w:p>
    <w:p>
      <w:pPr>
        <w:pStyle w:val="4"/>
        <w:numPr>
          <w:ilvl w:val="0"/>
          <w:numId w:val="21"/>
        </w:numPr>
        <w:spacing w:before="43"/>
        <w:ind w:left="425" w:leftChars="0" w:hanging="425" w:firstLineChars="0"/>
        <w:rPr>
          <w:rFonts w:hint="eastAsia"/>
          <w:sz w:val="21"/>
          <w:lang w:val="en-US" w:eastAsia="zh-CN"/>
        </w:rPr>
      </w:pPr>
      <w:r>
        <w:rPr>
          <w:rFonts w:hint="eastAsia"/>
          <w:sz w:val="21"/>
          <w:lang w:val="en-US" w:eastAsia="zh-CN"/>
        </w:rPr>
        <w:t xml:space="preserve"> 什么是函数？</w:t>
      </w:r>
    </w:p>
    <w:p>
      <w:pPr>
        <w:pStyle w:val="4"/>
        <w:numPr>
          <w:ilvl w:val="0"/>
          <w:numId w:val="0"/>
        </w:numPr>
        <w:spacing w:before="43"/>
        <w:ind w:leftChars="0"/>
        <w:rPr>
          <w:rFonts w:hint="eastAsia"/>
          <w:sz w:val="21"/>
          <w:lang w:val="en-US" w:eastAsia="zh-CN"/>
        </w:rPr>
      </w:pPr>
      <w:r>
        <w:rPr>
          <w:rFonts w:hint="eastAsia"/>
          <w:sz w:val="21"/>
          <w:lang w:val="en-US" w:eastAsia="zh-CN"/>
        </w:rPr>
        <w:t>函数是由事件驱动的，或者被调用执行时，可重复使用的代码块</w:t>
      </w:r>
    </w:p>
    <w:p>
      <w:pPr>
        <w:pStyle w:val="4"/>
        <w:numPr>
          <w:ilvl w:val="0"/>
          <w:numId w:val="21"/>
        </w:numPr>
        <w:spacing w:before="43"/>
        <w:ind w:left="425" w:leftChars="0" w:hanging="425" w:firstLineChars="0"/>
        <w:rPr>
          <w:rFonts w:hint="eastAsia"/>
          <w:sz w:val="21"/>
          <w:lang w:val="en-US" w:eastAsia="zh-CN"/>
        </w:rPr>
      </w:pPr>
      <w:r>
        <w:rPr>
          <w:rFonts w:hint="eastAsia"/>
          <w:sz w:val="21"/>
          <w:lang w:val="en-US" w:eastAsia="zh-CN"/>
        </w:rPr>
        <w:t>函数定义的两种方式？</w:t>
      </w:r>
    </w:p>
    <w:p>
      <w:pPr>
        <w:pStyle w:val="4"/>
        <w:numPr>
          <w:ilvl w:val="0"/>
          <w:numId w:val="22"/>
        </w:numPr>
        <w:spacing w:before="43"/>
        <w:ind w:left="425" w:leftChars="0" w:hanging="425" w:firstLineChars="0"/>
        <w:rPr>
          <w:rFonts w:hint="eastAsia"/>
          <w:sz w:val="21"/>
          <w:lang w:val="en-US" w:eastAsia="zh-CN"/>
        </w:rPr>
      </w:pPr>
      <w:r>
        <w:rPr>
          <w:rFonts w:hint="eastAsia"/>
          <w:sz w:val="21"/>
          <w:lang w:val="en-US" w:eastAsia="zh-CN"/>
        </w:rPr>
        <w:t>函数声明：关键字function</w:t>
      </w:r>
    </w:p>
    <w:p>
      <w:pPr>
        <w:pStyle w:val="4"/>
        <w:numPr>
          <w:ilvl w:val="0"/>
          <w:numId w:val="0"/>
        </w:numPr>
        <w:spacing w:before="43"/>
        <w:ind w:leftChars="0"/>
        <w:rPr>
          <w:rFonts w:hint="eastAsia"/>
          <w:sz w:val="21"/>
          <w:lang w:val="en-US" w:eastAsia="zh-CN"/>
        </w:rPr>
      </w:pPr>
      <w:r>
        <w:rPr>
          <w:sz w:val="21"/>
        </w:rPr>
        <w:pict>
          <v:shape id="_x0000_s1126" o:spid="_x0000_s1126" o:spt="202" type="#_x0000_t202" style="height:63.35pt;width:425.6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function 函数名(){</w:t>
                  </w:r>
                </w:p>
                <w:p>
                  <w:pPr>
                    <w:ind w:firstLine="720" w:firstLineChars="0"/>
                    <w:rPr>
                      <w:rFonts w:hint="eastAsia"/>
                      <w:lang w:val="en-US" w:eastAsia="zh-CN"/>
                    </w:rPr>
                  </w:pPr>
                  <w:r>
                    <w:rPr>
                      <w:rFonts w:hint="eastAsia"/>
                      <w:lang w:val="en-US" w:eastAsia="zh-CN"/>
                    </w:rPr>
                    <w:t>// 代码块 || 函数体</w:t>
                  </w:r>
                </w:p>
                <w:p>
                  <w:pPr>
                    <w:rPr>
                      <w:rFonts w:hint="eastAsia"/>
                      <w:lang w:val="en-US" w:eastAsia="zh-CN"/>
                    </w:rPr>
                  </w:pPr>
                  <w:r>
                    <w:rPr>
                      <w:rFonts w:hint="eastAsia"/>
                      <w:lang w:val="en-US" w:eastAsia="zh-CN"/>
                    </w:rPr>
                    <w:t>}</w:t>
                  </w:r>
                </w:p>
              </w:txbxContent>
            </v:textbox>
            <w10:wrap type="none"/>
            <w10:anchorlock/>
          </v:shape>
        </w:pict>
      </w:r>
    </w:p>
    <w:p>
      <w:pPr>
        <w:pStyle w:val="4"/>
        <w:numPr>
          <w:ilvl w:val="0"/>
          <w:numId w:val="22"/>
        </w:numPr>
        <w:spacing w:before="43"/>
        <w:ind w:left="425" w:leftChars="0" w:hanging="425" w:firstLineChars="0"/>
        <w:rPr>
          <w:rFonts w:hint="eastAsia"/>
          <w:sz w:val="21"/>
          <w:lang w:val="en-US" w:eastAsia="zh-CN"/>
        </w:rPr>
      </w:pPr>
      <w:r>
        <w:rPr>
          <w:rFonts w:hint="eastAsia"/>
          <w:sz w:val="21"/>
          <w:lang w:val="en-US" w:eastAsia="zh-CN"/>
        </w:rPr>
        <w:t>函数表达式</w:t>
      </w:r>
    </w:p>
    <w:p>
      <w:pPr>
        <w:pStyle w:val="4"/>
        <w:numPr>
          <w:ilvl w:val="0"/>
          <w:numId w:val="0"/>
        </w:numPr>
        <w:spacing w:before="43"/>
        <w:ind w:leftChars="0"/>
        <w:rPr>
          <w:rFonts w:hint="eastAsia"/>
          <w:sz w:val="21"/>
          <w:lang w:val="en-US" w:eastAsia="zh-CN"/>
        </w:rPr>
      </w:pPr>
      <w:r>
        <w:rPr>
          <w:sz w:val="21"/>
        </w:rPr>
        <w:pict>
          <v:shape id="_x0000_s1127" o:spid="_x0000_s1127" o:spt="202" type="#_x0000_t202" style="height:94pt;width:425.65pt;" fillcolor="#F2F2F2" filled="t" stroked="t" coordsize="21600,21600">
            <v:path/>
            <v:fill on="t" color2="#FFFFFF" focussize="0,0"/>
            <v:stroke color="#000000" joinstyle="miter"/>
            <v:imagedata o:title=""/>
            <o:lock v:ext="edit" aspectratio="f"/>
            <v:textbox>
              <w:txbxContent>
                <w:p>
                  <w:pPr>
                    <w:rPr>
                      <w:rFonts w:hint="eastAsia"/>
                      <w:lang w:val="en-US" w:eastAsia="zh-CN"/>
                    </w:rPr>
                  </w:pPr>
                  <w:r>
                    <w:rPr>
                      <w:rFonts w:hint="eastAsia"/>
                      <w:lang w:val="en-US" w:eastAsia="zh-CN"/>
                    </w:rPr>
                    <w:t>// 方式一</w:t>
                  </w:r>
                </w:p>
                <w:p>
                  <w:pPr>
                    <w:rPr>
                      <w:rFonts w:hint="eastAsia"/>
                      <w:lang w:val="en-US" w:eastAsia="zh-CN"/>
                    </w:rPr>
                  </w:pPr>
                  <w:r>
                    <w:rPr>
                      <w:rFonts w:hint="eastAsia"/>
                      <w:lang w:val="en-US" w:eastAsia="zh-CN"/>
                    </w:rPr>
                    <w:t>var 函数名 = function (){</w:t>
                  </w:r>
                </w:p>
                <w:p>
                  <w:pPr>
                    <w:ind w:firstLine="720" w:firstLineChars="0"/>
                    <w:rPr>
                      <w:rFonts w:hint="eastAsia"/>
                      <w:lang w:val="en-US" w:eastAsia="zh-CN"/>
                    </w:rPr>
                  </w:pPr>
                  <w:r>
                    <w:rPr>
                      <w:rFonts w:hint="eastAsia"/>
                      <w:lang w:val="en-US" w:eastAsia="zh-CN"/>
                    </w:rPr>
                    <w:t>// 代码块 || 函数体</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方式二</w:t>
                  </w:r>
                </w:p>
                <w:p>
                  <w:pPr>
                    <w:rPr>
                      <w:rFonts w:hint="eastAsia"/>
                      <w:lang w:val="en-US" w:eastAsia="zh-CN"/>
                    </w:rPr>
                  </w:pPr>
                  <w:r>
                    <w:rPr>
                      <w:rFonts w:hint="eastAsia"/>
                      <w:lang w:val="en-US" w:eastAsia="zh-CN"/>
                    </w:rPr>
                    <w:t>Var 函数名 = new Function(参数字符串,函数体字符串);</w:t>
                  </w:r>
                </w:p>
              </w:txbxContent>
            </v:textbox>
            <w10:wrap type="none"/>
            <w10:anchorlock/>
          </v:shape>
        </w:pict>
      </w:r>
    </w:p>
    <w:p>
      <w:pPr>
        <w:pStyle w:val="4"/>
        <w:numPr>
          <w:ilvl w:val="0"/>
          <w:numId w:val="21"/>
        </w:numPr>
        <w:spacing w:before="43"/>
        <w:ind w:left="425" w:leftChars="0" w:hanging="425" w:firstLineChars="0"/>
        <w:rPr>
          <w:rFonts w:hint="eastAsia"/>
          <w:sz w:val="21"/>
          <w:lang w:val="en-US" w:eastAsia="zh-CN"/>
        </w:rPr>
      </w:pPr>
      <w:r>
        <w:rPr>
          <w:rFonts w:hint="eastAsia"/>
          <w:sz w:val="21"/>
          <w:lang w:val="en-US" w:eastAsia="zh-CN"/>
        </w:rPr>
        <w:t>函数的调用</w:t>
      </w:r>
    </w:p>
    <w:p>
      <w:pPr>
        <w:pStyle w:val="4"/>
        <w:numPr>
          <w:ilvl w:val="0"/>
          <w:numId w:val="0"/>
        </w:numPr>
        <w:spacing w:before="43"/>
        <w:ind w:leftChars="0"/>
        <w:rPr>
          <w:rFonts w:hint="eastAsia"/>
          <w:sz w:val="21"/>
          <w:lang w:val="en-US" w:eastAsia="zh-CN"/>
        </w:rPr>
      </w:pPr>
      <w:r>
        <w:rPr>
          <w:sz w:val="21"/>
        </w:rPr>
        <w:pict>
          <v:shape id="_x0000_s1128" o:spid="_x0000_s1128" o:spt="202" type="#_x0000_t202" style="height:107pt;width:4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函数名();</w:t>
                  </w:r>
                </w:p>
                <w:p>
                  <w:pPr>
                    <w:rPr>
                      <w:rFonts w:hint="eastAsia"/>
                      <w:lang w:val="en-US" w:eastAsia="zh-CN"/>
                    </w:rPr>
                  </w:pPr>
                </w:p>
                <w:p>
                  <w:pPr>
                    <w:rPr>
                      <w:rFonts w:hint="eastAsia"/>
                      <w:lang w:val="en-US" w:eastAsia="zh-CN"/>
                    </w:rPr>
                  </w:pPr>
                  <w:r>
                    <w:rPr>
                      <w:rFonts w:hint="eastAsia"/>
                      <w:lang w:val="en-US" w:eastAsia="zh-CN"/>
                    </w:rPr>
                    <w:t>// 函数声明和函数表达式在调用上的区别：</w:t>
                  </w:r>
                </w:p>
                <w:p>
                  <w:pPr>
                    <w:rPr>
                      <w:rFonts w:hint="eastAsia"/>
                      <w:lang w:val="en-US" w:eastAsia="zh-CN"/>
                    </w:rPr>
                  </w:pPr>
                  <w:r>
                    <w:rPr>
                      <w:rFonts w:hint="eastAsia"/>
                      <w:lang w:val="en-US" w:eastAsia="zh-CN"/>
                    </w:rPr>
                    <w:t>函数声明可以先调用再声明</w:t>
                  </w:r>
                </w:p>
                <w:p>
                  <w:pPr>
                    <w:rPr>
                      <w:rFonts w:hint="eastAsia"/>
                      <w:lang w:val="en-US" w:eastAsia="zh-CN"/>
                    </w:rPr>
                  </w:pPr>
                  <w:r>
                    <w:rPr>
                      <w:rFonts w:hint="eastAsia"/>
                      <w:lang w:val="en-US" w:eastAsia="zh-CN"/>
                    </w:rPr>
                    <w:t>函数表达式必须先声明再调用</w:t>
                  </w:r>
                </w:p>
                <w:p>
                  <w:pPr>
                    <w:rPr>
                      <w:rFonts w:hint="eastAsia"/>
                      <w:lang w:val="en-US" w:eastAsia="zh-CN"/>
                    </w:rPr>
                  </w:pPr>
                  <w:r>
                    <w:rPr>
                      <w:rFonts w:hint="eastAsia"/>
                      <w:lang w:val="en-US" w:eastAsia="zh-CN"/>
                    </w:rPr>
                    <w:t>此块知识内容牵涉到存储方面的知识，再后面的章节中会做出讲解</w:t>
                  </w:r>
                </w:p>
              </w:txbxContent>
            </v:textbox>
            <w10:wrap type="none"/>
            <w10:anchorlock/>
          </v:shape>
        </w:pict>
      </w:r>
    </w:p>
    <w:p>
      <w:pPr>
        <w:pStyle w:val="4"/>
        <w:numPr>
          <w:ilvl w:val="0"/>
          <w:numId w:val="21"/>
        </w:numPr>
        <w:spacing w:before="43"/>
        <w:ind w:left="425" w:leftChars="0" w:hanging="425" w:firstLineChars="0"/>
        <w:rPr>
          <w:rFonts w:hint="eastAsia"/>
          <w:sz w:val="21"/>
          <w:lang w:val="en-US" w:eastAsia="zh-CN"/>
        </w:rPr>
      </w:pPr>
      <w:r>
        <w:rPr>
          <w:rFonts w:hint="eastAsia"/>
          <w:sz w:val="21"/>
          <w:lang w:val="en-US" w:eastAsia="zh-CN"/>
        </w:rPr>
        <w:t>函数的参数</w:t>
      </w:r>
    </w:p>
    <w:p>
      <w:pPr>
        <w:pStyle w:val="4"/>
        <w:numPr>
          <w:ilvl w:val="0"/>
          <w:numId w:val="0"/>
        </w:numPr>
        <w:spacing w:before="43"/>
        <w:ind w:leftChars="0"/>
        <w:rPr>
          <w:rFonts w:hint="eastAsia"/>
          <w:sz w:val="21"/>
          <w:lang w:val="en-US" w:eastAsia="zh-CN"/>
        </w:rPr>
      </w:pPr>
      <w:r>
        <w:rPr>
          <w:sz w:val="21"/>
        </w:rPr>
        <w:pict>
          <v:shape id="_x0000_s1129" o:spid="_x0000_s1129" o:spt="202" type="#_x0000_t202" style="height:165.2pt;width:4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参数分为两种：形式参数、实际参数</w:t>
                  </w:r>
                </w:p>
                <w:p>
                  <w:pPr>
                    <w:numPr>
                      <w:ilvl w:val="0"/>
                      <w:numId w:val="23"/>
                    </w:numPr>
                    <w:rPr>
                      <w:rFonts w:hint="eastAsia"/>
                      <w:lang w:val="en-US" w:eastAsia="zh-CN"/>
                    </w:rPr>
                  </w:pPr>
                  <w:r>
                    <w:rPr>
                      <w:rFonts w:hint="eastAsia"/>
                      <w:lang w:val="en-US" w:eastAsia="zh-CN"/>
                    </w:rPr>
                    <w:t>形式参数出现在函数封装时</w:t>
                  </w:r>
                </w:p>
                <w:p>
                  <w:pPr>
                    <w:numPr>
                      <w:ilvl w:val="0"/>
                      <w:numId w:val="23"/>
                    </w:numPr>
                    <w:rPr>
                      <w:rFonts w:hint="eastAsia"/>
                      <w:lang w:val="en-US" w:eastAsia="zh-CN"/>
                    </w:rPr>
                  </w:pPr>
                  <w:r>
                    <w:rPr>
                      <w:rFonts w:hint="eastAsia"/>
                      <w:lang w:val="en-US" w:eastAsia="zh-CN"/>
                    </w:rPr>
                    <w:t>实际参数出现在函数调用时</w:t>
                  </w:r>
                </w:p>
                <w:p>
                  <w:pPr>
                    <w:numPr>
                      <w:ilvl w:val="0"/>
                      <w:numId w:val="23"/>
                    </w:numPr>
                    <w:rPr>
                      <w:rFonts w:hint="eastAsia"/>
                      <w:lang w:val="en-US" w:eastAsia="zh-CN"/>
                    </w:rPr>
                  </w:pPr>
                  <w:r>
                    <w:rPr>
                      <w:rFonts w:hint="eastAsia"/>
                      <w:lang w:val="en-US" w:eastAsia="zh-CN"/>
                    </w:rPr>
                    <w:t>形式参数只能来自于实际参数，实际参数的值不能来自于实际参数</w:t>
                  </w:r>
                </w:p>
                <w:p>
                  <w:pPr>
                    <w:numPr>
                      <w:ilvl w:val="0"/>
                      <w:numId w:val="23"/>
                    </w:numPr>
                    <w:rPr>
                      <w:rFonts w:hint="eastAsia"/>
                      <w:lang w:val="en-US" w:eastAsia="zh-CN"/>
                    </w:rPr>
                  </w:pPr>
                  <w:r>
                    <w:rPr>
                      <w:rFonts w:hint="eastAsia"/>
                      <w:lang w:val="en-US" w:eastAsia="zh-CN"/>
                    </w:rPr>
                    <w:t>形式参数的个数没必要和实际参数的值一一对应</w:t>
                  </w:r>
                </w:p>
                <w:p>
                  <w:pPr>
                    <w:numPr>
                      <w:ilvl w:val="0"/>
                      <w:numId w:val="23"/>
                    </w:numPr>
                    <w:rPr>
                      <w:rFonts w:hint="eastAsia"/>
                      <w:lang w:val="en-US" w:eastAsia="zh-CN"/>
                    </w:rPr>
                  </w:pPr>
                  <w:r>
                    <w:rPr>
                      <w:rFonts w:hint="eastAsia"/>
                      <w:lang w:val="en-US" w:eastAsia="zh-CN"/>
                    </w:rPr>
                    <w:t>所有的形式参数都是局部变量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function 函数名(参数1,参数2,参数3){</w:t>
                  </w:r>
                </w:p>
                <w:p>
                  <w:pPr>
                    <w:numPr>
                      <w:ilvl w:val="0"/>
                      <w:numId w:val="0"/>
                    </w:numPr>
                    <w:ind w:firstLine="720" w:firstLineChars="0"/>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函数名(1,2,3,4,5)</w:t>
                  </w:r>
                </w:p>
              </w:txbxContent>
            </v:textbox>
            <w10:wrap type="none"/>
            <w10:anchorlock/>
          </v:shape>
        </w:pict>
      </w:r>
    </w:p>
    <w:p>
      <w:pPr>
        <w:pStyle w:val="4"/>
        <w:numPr>
          <w:ilvl w:val="0"/>
          <w:numId w:val="21"/>
        </w:numPr>
        <w:spacing w:before="43"/>
        <w:ind w:left="425" w:leftChars="0" w:hanging="425" w:firstLineChars="0"/>
        <w:rPr>
          <w:rFonts w:hint="eastAsia"/>
          <w:sz w:val="21"/>
          <w:lang w:val="en-US" w:eastAsia="zh-CN"/>
        </w:rPr>
      </w:pPr>
      <w:r>
        <w:rPr>
          <w:rFonts w:hint="eastAsia"/>
          <w:sz w:val="21"/>
          <w:lang w:val="en-US" w:eastAsia="zh-CN"/>
        </w:rPr>
        <w:t>函数的返回值</w:t>
      </w:r>
    </w:p>
    <w:p>
      <w:pPr>
        <w:pStyle w:val="4"/>
        <w:numPr>
          <w:ilvl w:val="0"/>
          <w:numId w:val="0"/>
        </w:numPr>
        <w:spacing w:before="43"/>
        <w:ind w:leftChars="0"/>
        <w:rPr>
          <w:sz w:val="21"/>
        </w:rPr>
      </w:pPr>
      <w:r>
        <w:rPr>
          <w:sz w:val="21"/>
        </w:rPr>
        <w:pict>
          <v:shape id="_x0000_s1132" o:spid="_x0000_s1132" o:spt="202" type="#_x0000_t202" style="height:106.45pt;width:4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语法</w:t>
                  </w:r>
                </w:p>
                <w:p>
                  <w:pPr>
                    <w:rPr>
                      <w:rFonts w:hint="eastAsia"/>
                      <w:lang w:val="en-US" w:eastAsia="zh-CN"/>
                    </w:rPr>
                  </w:pPr>
                  <w:r>
                    <w:rPr>
                      <w:rFonts w:hint="eastAsia"/>
                      <w:lang w:val="en-US" w:eastAsia="zh-CN"/>
                    </w:rPr>
                    <w:t>function 函数名(){</w:t>
                  </w:r>
                </w:p>
                <w:p>
                  <w:pPr>
                    <w:ind w:firstLine="720" w:firstLineChars="0"/>
                    <w:rPr>
                      <w:rFonts w:hint="eastAsia"/>
                      <w:lang w:val="en-US" w:eastAsia="zh-CN"/>
                    </w:rPr>
                  </w:pPr>
                  <w:r>
                    <w:rPr>
                      <w:rFonts w:hint="eastAsia"/>
                      <w:lang w:val="en-US" w:eastAsia="zh-CN"/>
                    </w:rPr>
                    <w:t>return 函数的返回值</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返回值：</w:t>
                  </w:r>
                </w:p>
                <w:p>
                  <w:pPr>
                    <w:numPr>
                      <w:ilvl w:val="0"/>
                      <w:numId w:val="24"/>
                    </w:numPr>
                    <w:rPr>
                      <w:rFonts w:hint="eastAsia"/>
                      <w:lang w:val="en-US" w:eastAsia="zh-CN"/>
                    </w:rPr>
                  </w:pPr>
                  <w:r>
                    <w:rPr>
                      <w:rFonts w:hint="eastAsia"/>
                      <w:lang w:val="en-US" w:eastAsia="zh-CN"/>
                    </w:rPr>
                    <w:t>函数没有返回值时，函数的执行结果是undefined</w:t>
                  </w:r>
                </w:p>
              </w:txbxContent>
            </v:textbox>
            <w10:wrap type="none"/>
            <w10:anchorlock/>
          </v:shape>
        </w:pict>
      </w:r>
    </w:p>
    <w:p>
      <w:pPr>
        <w:pStyle w:val="4"/>
        <w:numPr>
          <w:ilvl w:val="0"/>
          <w:numId w:val="0"/>
        </w:numPr>
        <w:spacing w:before="43"/>
        <w:ind w:leftChars="0"/>
        <w:rPr>
          <w:rFonts w:hint="eastAsia"/>
          <w:sz w:val="21"/>
          <w:lang w:val="en-US" w:eastAsia="zh-CN"/>
        </w:rPr>
      </w:pPr>
      <w:r>
        <w:rPr>
          <w:sz w:val="21"/>
        </w:rPr>
        <w:pict>
          <v:shape id="_x0000_s1133" o:spid="_x0000_s1133" o:spt="202" type="#_x0000_t202" style="height:52.15pt;width:431.9pt;" fillcolor="#F2F2F2" filled="t" stroked="t" coordsize="21600,21600">
            <v:path/>
            <v:fill on="t" color2="#FFFFFF" focussize="0,0"/>
            <v:stroke color="#000000"/>
            <v:imagedata o:title=""/>
            <o:lock v:ext="edit" aspectratio="f"/>
            <v:textbox>
              <w:txbxContent>
                <w:p>
                  <w:pPr>
                    <w:numPr>
                      <w:ilvl w:val="0"/>
                      <w:numId w:val="24"/>
                    </w:numPr>
                    <w:ind w:left="0" w:leftChars="0" w:firstLine="0" w:firstLineChars="0"/>
                    <w:rPr>
                      <w:rFonts w:hint="eastAsia"/>
                      <w:lang w:val="en-US" w:eastAsia="zh-CN"/>
                    </w:rPr>
                  </w:pPr>
                  <w:r>
                    <w:rPr>
                      <w:rFonts w:hint="eastAsia"/>
                      <w:lang w:val="en-US" w:eastAsia="zh-CN"/>
                    </w:rPr>
                    <w:t>一个函数中可以出现多个return，但只会执行一个return语句</w:t>
                  </w:r>
                </w:p>
                <w:p>
                  <w:pPr>
                    <w:numPr>
                      <w:ilvl w:val="0"/>
                      <w:numId w:val="24"/>
                    </w:numPr>
                    <w:ind w:left="0" w:leftChars="0" w:firstLine="0" w:firstLineChars="0"/>
                    <w:rPr>
                      <w:rFonts w:hint="eastAsia"/>
                      <w:lang w:val="en-US" w:eastAsia="zh-CN"/>
                    </w:rPr>
                  </w:pPr>
                  <w:r>
                    <w:rPr>
                      <w:rFonts w:hint="eastAsia"/>
                      <w:lang w:val="en-US" w:eastAsia="zh-CN"/>
                    </w:rPr>
                    <w:t>return可以返回任何数据类型，包括表达式</w:t>
                  </w:r>
                </w:p>
                <w:p>
                  <w:pPr>
                    <w:numPr>
                      <w:ilvl w:val="0"/>
                      <w:numId w:val="24"/>
                    </w:numPr>
                    <w:ind w:left="0" w:leftChars="0" w:firstLine="0" w:firstLineChars="0"/>
                    <w:rPr>
                      <w:rFonts w:hint="eastAsia"/>
                      <w:lang w:val="en-US" w:eastAsia="zh-CN"/>
                    </w:rPr>
                  </w:pPr>
                  <w:r>
                    <w:rPr>
                      <w:rFonts w:hint="eastAsia"/>
                      <w:lang w:val="en-US" w:eastAsia="zh-CN"/>
                    </w:rPr>
                    <w:t>return有中断函数体的功能</w:t>
                  </w:r>
                </w:p>
              </w:txbxContent>
            </v:textbox>
            <w10:wrap type="none"/>
            <w10:anchorlock/>
          </v:shape>
        </w:pict>
      </w:r>
    </w:p>
    <w:p>
      <w:pPr>
        <w:pStyle w:val="4"/>
        <w:numPr>
          <w:ilvl w:val="0"/>
          <w:numId w:val="21"/>
        </w:numPr>
        <w:spacing w:before="43"/>
        <w:ind w:left="425" w:leftChars="0" w:hanging="425" w:firstLineChars="0"/>
        <w:rPr>
          <w:rFonts w:hint="eastAsia"/>
          <w:sz w:val="21"/>
          <w:lang w:val="en-US" w:eastAsia="zh-CN"/>
        </w:rPr>
      </w:pPr>
      <w:r>
        <w:rPr>
          <w:rFonts w:hint="eastAsia"/>
          <w:sz w:val="21"/>
          <w:lang w:val="en-US" w:eastAsia="zh-CN"/>
        </w:rPr>
        <w:t>函数的重载</w:t>
      </w:r>
    </w:p>
    <w:p>
      <w:pPr>
        <w:pStyle w:val="4"/>
        <w:numPr>
          <w:ilvl w:val="0"/>
          <w:numId w:val="0"/>
        </w:numPr>
        <w:spacing w:before="43"/>
        <w:ind w:leftChars="0"/>
        <w:rPr>
          <w:rFonts w:hint="eastAsia"/>
          <w:sz w:val="21"/>
          <w:lang w:val="en-US" w:eastAsia="zh-CN"/>
        </w:rPr>
      </w:pPr>
      <w:r>
        <w:rPr>
          <w:sz w:val="21"/>
        </w:rPr>
        <w:pict>
          <v:shape id="_x0000_s1135" o:spid="_x0000_s1135" o:spt="202" type="#_x0000_t202" style="height:137.15pt;width:431.85pt;" fillcolor="#F2F2F2" filled="t" stroked="t" coordsize="21600,21600">
            <v:path/>
            <v:fill on="t" color2="#FFFFFF" focussize="0,0"/>
            <v:stroke color="#000000"/>
            <v:imagedata o:title=""/>
            <o:lock v:ext="edit" aspectratio="f"/>
            <v:textbox>
              <w:txbxContent>
                <w:p>
                  <w:pPr>
                    <w:rPr>
                      <w:rFonts w:hint="eastAsia"/>
                      <w:lang w:eastAsia="zh-CN"/>
                    </w:rPr>
                  </w:pPr>
                  <w:r>
                    <w:rPr>
                      <w:rFonts w:hint="eastAsia"/>
                      <w:lang w:eastAsia="zh-CN"/>
                    </w:rPr>
                    <w:t>函数重复声明时，只会存在一个函数，另外一个会被覆盖掉</w:t>
                  </w:r>
                </w:p>
                <w:p>
                  <w:pPr>
                    <w:rPr>
                      <w:rFonts w:hint="eastAsia"/>
                      <w:lang w:val="en-US" w:eastAsia="zh-CN"/>
                    </w:rPr>
                  </w:pPr>
                  <w:r>
                    <w:rPr>
                      <w:rFonts w:hint="eastAsia"/>
                      <w:lang w:val="en-US" w:eastAsia="zh-CN"/>
                    </w:rPr>
                    <w:t>function fn(){</w:t>
                  </w:r>
                </w:p>
                <w:p>
                  <w:pPr>
                    <w:ind w:firstLine="720" w:firstLineChars="0"/>
                    <w:rPr>
                      <w:rFonts w:hint="eastAsia"/>
                      <w:lang w:val="en-US" w:eastAsia="zh-CN"/>
                    </w:rPr>
                  </w:pPr>
                  <w:r>
                    <w:rPr>
                      <w:rFonts w:hint="eastAsia"/>
                      <w:lang w:val="en-US" w:eastAsia="zh-CN"/>
                    </w:rPr>
                    <w:t>fonsole.log(1);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fn(); // 2</w:t>
                  </w:r>
                </w:p>
                <w:p>
                  <w:pPr>
                    <w:rPr>
                      <w:rFonts w:hint="eastAsia"/>
                      <w:lang w:val="en-US" w:eastAsia="zh-CN"/>
                    </w:rPr>
                  </w:pPr>
                  <w:r>
                    <w:rPr>
                      <w:rFonts w:hint="eastAsia"/>
                      <w:lang w:val="en-US" w:eastAsia="zh-CN"/>
                    </w:rPr>
                    <w:t>function fn(){</w:t>
                  </w:r>
                </w:p>
                <w:p>
                  <w:pPr>
                    <w:ind w:firstLine="720" w:firstLineChars="0"/>
                    <w:rPr>
                      <w:rFonts w:hint="eastAsia"/>
                      <w:lang w:val="en-US" w:eastAsia="zh-CN"/>
                    </w:rPr>
                  </w:pPr>
                  <w:r>
                    <w:rPr>
                      <w:rFonts w:hint="eastAsia"/>
                      <w:lang w:val="en-US" w:eastAsia="zh-CN"/>
                    </w:rPr>
                    <w:t>fonsole.log(2);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fn(); // 2</w:t>
                  </w:r>
                </w:p>
                <w:p>
                  <w:pPr>
                    <w:rPr>
                      <w:rFonts w:hint="eastAsia"/>
                      <w:lang w:val="en-US" w:eastAsia="zh-CN"/>
                    </w:rPr>
                  </w:pPr>
                </w:p>
              </w:txbxContent>
            </v:textbox>
            <w10:wrap type="none"/>
            <w10:anchorlock/>
          </v:shape>
        </w:pict>
      </w:r>
    </w:p>
    <w:p>
      <w:pPr>
        <w:pStyle w:val="4"/>
        <w:numPr>
          <w:ilvl w:val="0"/>
          <w:numId w:val="21"/>
        </w:numPr>
        <w:spacing w:before="43"/>
        <w:ind w:left="425" w:leftChars="0" w:hanging="425" w:firstLineChars="0"/>
        <w:rPr>
          <w:rFonts w:hint="eastAsia"/>
          <w:sz w:val="21"/>
          <w:lang w:val="en-US" w:eastAsia="zh-CN"/>
        </w:rPr>
      </w:pPr>
      <w:r>
        <w:rPr>
          <w:rFonts w:hint="eastAsia"/>
          <w:sz w:val="21"/>
          <w:lang w:val="en-US" w:eastAsia="zh-CN"/>
        </w:rPr>
        <w:t>函数的封装</w:t>
      </w:r>
    </w:p>
    <w:p>
      <w:pPr>
        <w:pStyle w:val="4"/>
        <w:numPr>
          <w:ilvl w:val="0"/>
          <w:numId w:val="0"/>
        </w:numPr>
        <w:spacing w:before="43"/>
        <w:ind w:leftChars="0"/>
        <w:rPr>
          <w:rFonts w:hint="eastAsia"/>
          <w:sz w:val="21"/>
          <w:lang w:val="en-US" w:eastAsia="zh-CN"/>
        </w:rPr>
      </w:pPr>
      <w:r>
        <w:rPr>
          <w:sz w:val="21"/>
        </w:rPr>
        <w:pict>
          <v:shape id="_x0000_s1136" o:spid="_x0000_s1136" o:spt="202" type="#_x0000_t202" style="height:179.45pt;width:430.6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函数封装的顺序：</w:t>
                  </w:r>
                </w:p>
                <w:p>
                  <w:pPr>
                    <w:rPr>
                      <w:rFonts w:hint="eastAsia"/>
                      <w:lang w:val="en-US" w:eastAsia="zh-CN"/>
                    </w:rPr>
                  </w:pPr>
                  <w:r>
                    <w:rPr>
                      <w:rFonts w:hint="eastAsia"/>
                      <w:lang w:val="en-US" w:eastAsia="zh-CN"/>
                    </w:rPr>
                    <w:t>原材料==》进厂==》加工==》出厂</w:t>
                  </w:r>
                </w:p>
                <w:p>
                  <w:pPr>
                    <w:rPr>
                      <w:rFonts w:hint="eastAsia"/>
                      <w:lang w:val="en-US" w:eastAsia="zh-CN"/>
                    </w:rPr>
                  </w:pPr>
                  <w:r>
                    <w:rPr>
                      <w:rFonts w:hint="eastAsia"/>
                      <w:lang w:val="en-US" w:eastAsia="zh-CN"/>
                    </w:rPr>
                    <w:t>原材料：实参</w:t>
                  </w:r>
                </w:p>
                <w:p>
                  <w:pPr>
                    <w:rPr>
                      <w:rFonts w:hint="eastAsia"/>
                      <w:lang w:val="en-US" w:eastAsia="zh-CN"/>
                    </w:rPr>
                  </w:pPr>
                  <w:r>
                    <w:rPr>
                      <w:rFonts w:hint="eastAsia"/>
                      <w:lang w:val="en-US" w:eastAsia="zh-CN"/>
                    </w:rPr>
                    <w:t>进厂：形参</w:t>
                  </w:r>
                </w:p>
                <w:p>
                  <w:pPr>
                    <w:rPr>
                      <w:rFonts w:hint="eastAsia"/>
                      <w:lang w:val="en-US" w:eastAsia="zh-CN"/>
                    </w:rPr>
                  </w:pPr>
                  <w:r>
                    <w:rPr>
                      <w:rFonts w:hint="eastAsia"/>
                      <w:lang w:val="en-US" w:eastAsia="zh-CN"/>
                    </w:rPr>
                    <w:t>加工：函数体</w:t>
                  </w:r>
                </w:p>
                <w:p>
                  <w:pPr>
                    <w:rPr>
                      <w:rFonts w:hint="eastAsia"/>
                      <w:lang w:val="en-US" w:eastAsia="zh-CN"/>
                    </w:rPr>
                  </w:pPr>
                  <w:r>
                    <w:rPr>
                      <w:rFonts w:hint="eastAsia"/>
                      <w:lang w:val="en-US" w:eastAsia="zh-CN"/>
                    </w:rPr>
                    <w:t>出厂：函数返回值</w:t>
                  </w:r>
                </w:p>
                <w:p>
                  <w:pPr>
                    <w:rPr>
                      <w:rFonts w:hint="eastAsia"/>
                      <w:lang w:val="en-US" w:eastAsia="zh-CN"/>
                    </w:rPr>
                  </w:pPr>
                </w:p>
                <w:p>
                  <w:pPr>
                    <w:rPr>
                      <w:rFonts w:hint="eastAsia"/>
                      <w:lang w:val="en-US" w:eastAsia="zh-CN"/>
                    </w:rPr>
                  </w:pPr>
                  <w:r>
                    <w:rPr>
                      <w:rFonts w:hint="eastAsia"/>
                      <w:lang w:val="en-US" w:eastAsia="zh-CN"/>
                    </w:rPr>
                    <w:t>// 例子：简单的数学运算</w:t>
                  </w:r>
                </w:p>
                <w:p>
                  <w:pPr>
                    <w:rPr>
                      <w:rFonts w:hint="eastAsia"/>
                      <w:lang w:val="en-US" w:eastAsia="zh-CN"/>
                    </w:rPr>
                  </w:pPr>
                  <w:r>
                    <w:rPr>
                      <w:rFonts w:hint="eastAsia"/>
                      <w:lang w:val="en-US" w:eastAsia="zh-CN"/>
                    </w:rPr>
                    <w:t>function oprate(num1,num2,o){</w:t>
                  </w:r>
                </w:p>
                <w:p>
                  <w:pPr>
                    <w:ind w:firstLine="720" w:firstLineChars="0"/>
                    <w:rPr>
                      <w:rFonts w:hint="eastAsia"/>
                      <w:lang w:val="en-US" w:eastAsia="zh-CN"/>
                    </w:rPr>
                  </w:pPr>
                  <w:r>
                    <w:rPr>
                      <w:rFonts w:hint="eastAsia"/>
                      <w:lang w:val="en-US" w:eastAsia="zh-CN"/>
                    </w:rPr>
                    <w:t>return eval(num1 + o + num2);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oprate(2,3,</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txbxContent>
            </v:textbox>
            <w10:wrap type="none"/>
            <w10:anchorlock/>
          </v:shape>
        </w:pict>
      </w: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t>二、对象入门</w:t>
      </w:r>
    </w:p>
    <w:p>
      <w:pPr>
        <w:pStyle w:val="4"/>
        <w:numPr>
          <w:ilvl w:val="0"/>
          <w:numId w:val="0"/>
        </w:numPr>
        <w:spacing w:before="43"/>
        <w:rPr>
          <w:rFonts w:hint="eastAsia"/>
          <w:sz w:val="21"/>
          <w:lang w:val="en-US" w:eastAsia="zh-CN"/>
        </w:rPr>
      </w:pPr>
      <w:r>
        <w:rPr>
          <w:rFonts w:hint="eastAsia"/>
          <w:sz w:val="21"/>
          <w:lang w:val="en-US" w:eastAsia="zh-CN"/>
        </w:rPr>
        <w:t>对象是带有属性和方法的特殊数据类型，属于复杂数据类型。</w:t>
      </w:r>
    </w:p>
    <w:p>
      <w:pPr>
        <w:pStyle w:val="4"/>
        <w:numPr>
          <w:ilvl w:val="0"/>
          <w:numId w:val="0"/>
        </w:numPr>
        <w:spacing w:before="43"/>
        <w:rPr>
          <w:rFonts w:hint="eastAsia"/>
          <w:sz w:val="21"/>
          <w:lang w:val="en-US" w:eastAsia="zh-CN"/>
        </w:rPr>
      </w:pPr>
      <w:r>
        <w:rPr>
          <w:rFonts w:hint="eastAsia"/>
          <w:sz w:val="21"/>
          <w:lang w:val="en-US" w:eastAsia="zh-CN"/>
        </w:rPr>
        <w:t>Javascript中的所有事物都是对象：字符串、数值、数组、函数.....一切事物皆对象</w:t>
      </w:r>
    </w:p>
    <w:p>
      <w:pPr>
        <w:pStyle w:val="4"/>
        <w:numPr>
          <w:ilvl w:val="0"/>
          <w:numId w:val="0"/>
        </w:numPr>
        <w:spacing w:before="43"/>
        <w:rPr>
          <w:rFonts w:hint="eastAsia"/>
          <w:sz w:val="21"/>
          <w:lang w:val="en-US" w:eastAsia="zh-CN"/>
        </w:rPr>
      </w:pPr>
      <w:r>
        <w:rPr>
          <w:rFonts w:hint="eastAsia"/>
          <w:sz w:val="21"/>
          <w:lang w:val="en-US" w:eastAsia="zh-CN"/>
        </w:rPr>
        <w:t>Javascript允许自定义对象</w:t>
      </w:r>
    </w:p>
    <w:p>
      <w:pPr>
        <w:pStyle w:val="4"/>
        <w:numPr>
          <w:ilvl w:val="0"/>
          <w:numId w:val="0"/>
        </w:numPr>
        <w:spacing w:before="43"/>
        <w:rPr>
          <w:rFonts w:hint="eastAsia"/>
          <w:sz w:val="21"/>
          <w:lang w:val="en-US" w:eastAsia="zh-CN"/>
        </w:rPr>
      </w:pPr>
      <w:r>
        <w:rPr>
          <w:rFonts w:hint="eastAsia"/>
          <w:sz w:val="21"/>
          <w:lang w:val="en-US" w:eastAsia="zh-CN"/>
        </w:rPr>
        <w:t>Javascript提供多个内建对象。比如String、Date、Array...等</w:t>
      </w:r>
    </w:p>
    <w:p>
      <w:pPr>
        <w:pStyle w:val="4"/>
        <w:numPr>
          <w:ilvl w:val="0"/>
          <w:numId w:val="0"/>
        </w:numPr>
        <w:spacing w:before="43"/>
        <w:rPr>
          <w:rFonts w:hint="eastAsia"/>
          <w:sz w:val="21"/>
          <w:lang w:val="en-US" w:eastAsia="zh-CN"/>
        </w:rPr>
      </w:pPr>
    </w:p>
    <w:p>
      <w:pPr>
        <w:pStyle w:val="4"/>
        <w:numPr>
          <w:ilvl w:val="0"/>
          <w:numId w:val="0"/>
        </w:numPr>
        <w:spacing w:before="43"/>
        <w:rPr>
          <w:rFonts w:hint="eastAsia"/>
          <w:sz w:val="21"/>
          <w:lang w:val="en-US" w:eastAsia="zh-CN"/>
        </w:rPr>
      </w:pPr>
      <w:r>
        <w:rPr>
          <w:rFonts w:hint="eastAsia"/>
          <w:sz w:val="21"/>
          <w:lang w:val="en-US" w:eastAsia="zh-CN"/>
        </w:rPr>
        <w:t>创建自定义javascript对象</w:t>
      </w:r>
    </w:p>
    <w:p>
      <w:pPr>
        <w:pStyle w:val="4"/>
        <w:numPr>
          <w:ilvl w:val="0"/>
          <w:numId w:val="0"/>
        </w:numPr>
        <w:spacing w:before="43"/>
        <w:ind w:leftChars="0"/>
        <w:rPr>
          <w:sz w:val="21"/>
        </w:rPr>
      </w:pPr>
      <w:r>
        <w:rPr>
          <w:sz w:val="21"/>
        </w:rPr>
        <w:pict>
          <v:shape id="_x0000_s1137" o:spid="_x0000_s1137" o:spt="202" type="#_x0000_t202" style="height:191.5pt;width:431.2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创建空对象</w:t>
                  </w:r>
                </w:p>
                <w:p>
                  <w:pPr>
                    <w:rPr>
                      <w:rFonts w:hint="eastAsia"/>
                      <w:lang w:val="en-US" w:eastAsia="zh-CN"/>
                    </w:rPr>
                  </w:pPr>
                  <w:r>
                    <w:rPr>
                      <w:rFonts w:hint="eastAsia"/>
                      <w:lang w:val="en-US" w:eastAsia="zh-CN"/>
                    </w:rPr>
                    <w:t>var obj = new Object();</w:t>
                  </w:r>
                </w:p>
                <w:p>
                  <w:pPr>
                    <w:rPr>
                      <w:rFonts w:hint="eastAsia"/>
                      <w:lang w:val="en-US" w:eastAsia="zh-CN"/>
                    </w:rPr>
                  </w:pPr>
                  <w:r>
                    <w:rPr>
                      <w:rFonts w:hint="eastAsia"/>
                      <w:lang w:val="en-US" w:eastAsia="zh-CN"/>
                    </w:rPr>
                    <w:t>var obj = new Object; // 不推荐</w:t>
                  </w:r>
                </w:p>
                <w:p>
                  <w:pPr>
                    <w:rPr>
                      <w:rFonts w:hint="eastAsia"/>
                      <w:lang w:val="en-US" w:eastAsia="zh-CN"/>
                    </w:rPr>
                  </w:pPr>
                  <w:r>
                    <w:rPr>
                      <w:rFonts w:hint="eastAsia"/>
                      <w:lang w:val="en-US" w:eastAsia="zh-CN"/>
                    </w:rPr>
                    <w:t>var obj = {}; // 对象直接量方式（推荐）</w:t>
                  </w:r>
                </w:p>
                <w:p>
                  <w:pPr>
                    <w:rPr>
                      <w:rFonts w:hint="eastAsia"/>
                      <w:lang w:val="en-US" w:eastAsia="zh-CN"/>
                    </w:rPr>
                  </w:pPr>
                  <w:r>
                    <w:rPr>
                      <w:rFonts w:hint="eastAsia"/>
                      <w:lang w:val="en-US" w:eastAsia="zh-CN"/>
                    </w:rPr>
                    <w:t>// 给对象添加属性</w:t>
                  </w:r>
                </w:p>
                <w:p>
                  <w:pPr>
                    <w:rPr>
                      <w:rFonts w:hint="eastAsia"/>
                      <w:lang w:val="en-US" w:eastAsia="zh-CN"/>
                    </w:rPr>
                  </w:pPr>
                  <w:r>
                    <w:rPr>
                      <w:rFonts w:hint="eastAsia"/>
                      <w:lang w:val="en-US" w:eastAsia="zh-CN"/>
                    </w:rPr>
                    <w:t xml:space="preserve">obj.type = </w:t>
                  </w:r>
                  <w:r>
                    <w:rPr>
                      <w:rFonts w:hint="default"/>
                      <w:lang w:val="en-US" w:eastAsia="zh-CN"/>
                    </w:rPr>
                    <w:t>“</w:t>
                  </w:r>
                  <w:r>
                    <w:rPr>
                      <w:rFonts w:hint="eastAsia"/>
                      <w:lang w:val="en-US" w:eastAsia="zh-CN"/>
                    </w:rPr>
                    <w:t>笔记本电脑</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obj.name = </w:t>
                  </w:r>
                  <w:r>
                    <w:rPr>
                      <w:rFonts w:hint="default"/>
                      <w:lang w:val="en-US" w:eastAsia="zh-CN"/>
                    </w:rPr>
                    <w:t>“</w:t>
                  </w:r>
                  <w:r>
                    <w:rPr>
                      <w:rFonts w:hint="eastAsia"/>
                      <w:lang w:val="en-US" w:eastAsia="zh-CN"/>
                    </w:rPr>
                    <w:t>联想</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obj.price = </w:t>
                  </w:r>
                  <w:r>
                    <w:rPr>
                      <w:rFonts w:hint="default"/>
                      <w:lang w:val="en-US" w:eastAsia="zh-CN"/>
                    </w:rPr>
                    <w:t>“</w:t>
                  </w:r>
                  <w:r>
                    <w:rPr>
                      <w:rFonts w:hint="eastAsia"/>
                      <w:lang w:val="en-US" w:eastAsia="zh-CN"/>
                    </w:rPr>
                    <w:t>6500</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var obj = {</w:t>
                  </w:r>
                </w:p>
                <w:p>
                  <w:pPr>
                    <w:ind w:firstLine="720" w:firstLineChars="0"/>
                    <w:rPr>
                      <w:rFonts w:hint="eastAsia"/>
                      <w:lang w:val="en-US" w:eastAsia="zh-CN"/>
                    </w:rPr>
                  </w:pPr>
                  <w:r>
                    <w:rPr>
                      <w:rFonts w:hint="eastAsia"/>
                      <w:lang w:val="en-US" w:eastAsia="zh-CN"/>
                    </w:rPr>
                    <w:t xml:space="preserve">type: </w:t>
                  </w:r>
                  <w:r>
                    <w:rPr>
                      <w:rFonts w:hint="default"/>
                      <w:lang w:val="en-US" w:eastAsia="zh-CN"/>
                    </w:rPr>
                    <w:t>“</w:t>
                  </w:r>
                  <w:r>
                    <w:rPr>
                      <w:rFonts w:hint="eastAsia"/>
                      <w:lang w:val="en-US" w:eastAsia="zh-CN"/>
                    </w:rPr>
                    <w:t>笔记本电脑</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 xml:space="preserve">name: </w:t>
                  </w:r>
                  <w:r>
                    <w:rPr>
                      <w:rFonts w:hint="default"/>
                      <w:lang w:val="en-US" w:eastAsia="zh-CN"/>
                    </w:rPr>
                    <w:t>“</w:t>
                  </w:r>
                  <w:r>
                    <w:rPr>
                      <w:rFonts w:hint="eastAsia"/>
                      <w:lang w:val="en-US" w:eastAsia="zh-CN"/>
                    </w:rPr>
                    <w:t>联想</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price: 6500</w:t>
                  </w:r>
                </w:p>
                <w:p>
                  <w:pPr>
                    <w:rPr>
                      <w:rFonts w:hint="eastAsia"/>
                      <w:lang w:val="en-US" w:eastAsia="zh-CN"/>
                    </w:rPr>
                  </w:pPr>
                  <w:r>
                    <w:rPr>
                      <w:rFonts w:hint="eastAsia"/>
                      <w:lang w:val="en-US" w:eastAsia="zh-CN"/>
                    </w:rPr>
                    <w:t>};</w:t>
                  </w:r>
                </w:p>
                <w:p>
                  <w:pPr>
                    <w:rPr>
                      <w:rFonts w:hint="eastAsia"/>
                      <w:lang w:val="en-US" w:eastAsia="zh-CN"/>
                    </w:rPr>
                  </w:pPr>
                </w:p>
              </w:txbxContent>
            </v:textbox>
            <w10:wrap type="none"/>
            <w10:anchorlock/>
          </v:shape>
        </w:pict>
      </w:r>
    </w:p>
    <w:p>
      <w:pPr>
        <w:pStyle w:val="4"/>
        <w:numPr>
          <w:ilvl w:val="0"/>
          <w:numId w:val="0"/>
        </w:numPr>
        <w:spacing w:before="43"/>
        <w:ind w:leftChars="0"/>
        <w:rPr>
          <w:sz w:val="21"/>
        </w:rPr>
      </w:pPr>
      <w:r>
        <w:rPr>
          <w:sz w:val="21"/>
        </w:rPr>
        <w:pict>
          <v:shape id="_x0000_s1138" o:spid="_x0000_s1138" o:spt="202" type="#_x0000_t202" style="height:350.7pt;width:431.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访问对象的属性：</w:t>
                  </w:r>
                </w:p>
                <w:p>
                  <w:pPr>
                    <w:rPr>
                      <w:rFonts w:hint="eastAsia"/>
                      <w:lang w:val="en-US" w:eastAsia="zh-CN"/>
                    </w:rPr>
                  </w:pPr>
                  <w:r>
                    <w:rPr>
                      <w:rFonts w:hint="eastAsia"/>
                      <w:lang w:val="en-US" w:eastAsia="zh-CN"/>
                    </w:rPr>
                    <w:t>var type = obj.type;</w:t>
                  </w:r>
                </w:p>
                <w:p>
                  <w:pPr>
                    <w:rPr>
                      <w:rFonts w:hint="eastAsia"/>
                      <w:lang w:val="en-US" w:eastAsia="zh-CN"/>
                    </w:rPr>
                  </w:pPr>
                  <w:r>
                    <w:rPr>
                      <w:rFonts w:hint="eastAsia"/>
                      <w:lang w:val="en-US" w:eastAsia="zh-CN"/>
                    </w:rPr>
                    <w:t>var name = obj[</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给对象增加方法：</w:t>
                  </w:r>
                </w:p>
                <w:p>
                  <w:pPr>
                    <w:rPr>
                      <w:rFonts w:hint="eastAsia"/>
                      <w:lang w:val="en-US" w:eastAsia="zh-CN"/>
                    </w:rPr>
                  </w:pPr>
                  <w:r>
                    <w:rPr>
                      <w:rFonts w:hint="eastAsia"/>
                      <w:lang w:val="en-US" w:eastAsia="zh-CN"/>
                    </w:rPr>
                    <w:t>obj.getName = function(){</w:t>
                  </w:r>
                </w:p>
                <w:p>
                  <w:pPr>
                    <w:ind w:firstLine="720" w:firstLineChars="0"/>
                    <w:rPr>
                      <w:rFonts w:hint="eastAsia"/>
                      <w:lang w:val="en-US" w:eastAsia="zh-CN"/>
                    </w:rPr>
                  </w:pPr>
                  <w:r>
                    <w:rPr>
                      <w:rFonts w:hint="eastAsia"/>
                      <w:lang w:val="en-US" w:eastAsia="zh-CN"/>
                    </w:rPr>
                    <w:t>return this.name; // obj.name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var obj = {</w:t>
                  </w:r>
                </w:p>
                <w:p>
                  <w:pPr>
                    <w:ind w:firstLine="720" w:firstLineChars="0"/>
                    <w:rPr>
                      <w:rFonts w:hint="eastAsia"/>
                      <w:lang w:val="en-US" w:eastAsia="zh-CN"/>
                    </w:rPr>
                  </w:pPr>
                  <w:r>
                    <w:rPr>
                      <w:rFonts w:hint="eastAsia"/>
                      <w:lang w:val="en-US" w:eastAsia="zh-CN"/>
                    </w:rPr>
                    <w:t>getName: function(){</w:t>
                  </w:r>
                </w:p>
                <w:p>
                  <w:pPr>
                    <w:ind w:left="720" w:leftChars="0" w:firstLine="720" w:firstLineChars="0"/>
                    <w:rPr>
                      <w:rFonts w:hint="eastAsia"/>
                      <w:lang w:val="en-US" w:eastAsia="zh-CN"/>
                    </w:rPr>
                  </w:pPr>
                  <w:r>
                    <w:rPr>
                      <w:rFonts w:hint="eastAsia"/>
                      <w:lang w:val="en-US" w:eastAsia="zh-CN"/>
                    </w:rPr>
                    <w:t>return this,name;</w:t>
                  </w:r>
                </w:p>
                <w:p>
                  <w:pPr>
                    <w:ind w:firstLine="7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修改对象的属性值：</w:t>
                  </w:r>
                </w:p>
                <w:p>
                  <w:pPr>
                    <w:rPr>
                      <w:rFonts w:hint="eastAsia"/>
                      <w:lang w:val="en-US" w:eastAsia="zh-CN"/>
                    </w:rPr>
                  </w:pPr>
                  <w:r>
                    <w:rPr>
                      <w:rFonts w:hint="eastAsia"/>
                      <w:lang w:val="en-US" w:eastAsia="zh-CN"/>
                    </w:rPr>
                    <w:t>obj.price = 8000;</w:t>
                  </w:r>
                </w:p>
                <w:p>
                  <w:pPr>
                    <w:rPr>
                      <w:rFonts w:hint="eastAsia"/>
                      <w:lang w:val="en-US" w:eastAsia="zh-CN"/>
                    </w:rPr>
                  </w:pPr>
                  <w:r>
                    <w:rPr>
                      <w:rFonts w:hint="eastAsia"/>
                      <w:lang w:val="en-US" w:eastAsia="zh-CN"/>
                    </w:rPr>
                    <w:t>// 删除对象的属性值</w:t>
                  </w:r>
                </w:p>
                <w:p>
                  <w:pPr>
                    <w:rPr>
                      <w:rFonts w:hint="eastAsia"/>
                      <w:lang w:val="en-US" w:eastAsia="zh-CN"/>
                    </w:rPr>
                  </w:pPr>
                  <w:r>
                    <w:rPr>
                      <w:rFonts w:hint="eastAsia"/>
                      <w:lang w:val="en-US" w:eastAsia="zh-CN"/>
                    </w:rPr>
                    <w:t>delete obj.type;</w:t>
                  </w:r>
                </w:p>
                <w:p>
                  <w:pPr>
                    <w:rPr>
                      <w:rFonts w:hint="eastAsia"/>
                      <w:lang w:val="en-US" w:eastAsia="zh-CN"/>
                    </w:rPr>
                  </w:pPr>
                  <w:r>
                    <w:rPr>
                      <w:rFonts w:hint="eastAsia"/>
                      <w:lang w:val="en-US" w:eastAsia="zh-CN"/>
                    </w:rPr>
                    <w:t>// 调用对象的方法：</w:t>
                  </w:r>
                </w:p>
                <w:p>
                  <w:pPr>
                    <w:rPr>
                      <w:rFonts w:hint="eastAsia"/>
                      <w:lang w:val="en-US" w:eastAsia="zh-CN"/>
                    </w:rPr>
                  </w:pPr>
                  <w:r>
                    <w:rPr>
                      <w:rFonts w:hint="eastAsia"/>
                      <w:lang w:val="en-US" w:eastAsia="zh-CN"/>
                    </w:rPr>
                    <w:t>obj.getName();</w:t>
                  </w:r>
                </w:p>
                <w:p>
                  <w:pPr>
                    <w:rPr>
                      <w:rFonts w:hint="eastAsia"/>
                      <w:lang w:val="en-US" w:eastAsia="zh-CN"/>
                    </w:rPr>
                  </w:pPr>
                  <w:r>
                    <w:rPr>
                      <w:rFonts w:hint="eastAsia"/>
                      <w:lang w:val="en-US" w:eastAsia="zh-CN"/>
                    </w:rPr>
                    <w:t>obj[</w:t>
                  </w:r>
                  <w:r>
                    <w:rPr>
                      <w:rFonts w:hint="default"/>
                      <w:lang w:val="en-US" w:eastAsia="zh-CN"/>
                    </w:rPr>
                    <w:t>“</w:t>
                  </w:r>
                  <w:r>
                    <w:rPr>
                      <w:rFonts w:hint="eastAsia"/>
                      <w:lang w:val="en-US" w:eastAsia="zh-CN"/>
                    </w:rPr>
                    <w:t>getName</w:t>
                  </w:r>
                  <w:r>
                    <w:rPr>
                      <w:rFonts w:hint="default"/>
                      <w:lang w:val="en-US" w:eastAsia="zh-CN"/>
                    </w:rPr>
                    <w:t>”</w:t>
                  </w:r>
                  <w:r>
                    <w:rPr>
                      <w:rFonts w:hint="eastAsia"/>
                      <w:lang w:val="en-US" w:eastAsia="zh-CN"/>
                    </w:rPr>
                    <w:t>](); // 不推荐</w:t>
                  </w:r>
                </w:p>
                <w:p>
                  <w:pPr>
                    <w:rPr>
                      <w:rFonts w:hint="eastAsia"/>
                      <w:lang w:val="en-US" w:eastAsia="zh-CN"/>
                    </w:rPr>
                  </w:pPr>
                  <w:r>
                    <w:rPr>
                      <w:rFonts w:hint="eastAsia"/>
                      <w:lang w:val="en-US" w:eastAsia="zh-CN"/>
                    </w:rPr>
                    <w:t>// 遍历对象的属性（for /in 语句）</w:t>
                  </w:r>
                </w:p>
                <w:p>
                  <w:pPr>
                    <w:rPr>
                      <w:rFonts w:hint="eastAsia"/>
                      <w:lang w:val="en-US" w:eastAsia="zh-CN"/>
                    </w:rPr>
                  </w:pPr>
                  <w:r>
                    <w:rPr>
                      <w:rFonts w:hint="eastAsia"/>
                      <w:lang w:val="en-US" w:eastAsia="zh-CN"/>
                    </w:rPr>
                    <w:t>for(var o in obj){</w:t>
                  </w:r>
                </w:p>
                <w:p>
                  <w:pPr>
                    <w:ind w:firstLine="720" w:firstLineChars="0"/>
                    <w:rPr>
                      <w:rFonts w:hint="eastAsia"/>
                      <w:lang w:val="en-US" w:eastAsia="zh-CN"/>
                    </w:rPr>
                  </w:pPr>
                  <w:r>
                    <w:rPr>
                      <w:rFonts w:hint="eastAsia"/>
                      <w:lang w:val="en-US" w:eastAsia="zh-CN"/>
                    </w:rPr>
                    <w:t>console.log(o); // o是字符串类型</w:t>
                  </w:r>
                </w:p>
                <w:p>
                  <w:pPr>
                    <w:ind w:firstLine="720" w:firstLineChars="0"/>
                    <w:rPr>
                      <w:rFonts w:hint="eastAsia"/>
                      <w:lang w:val="en-US" w:eastAsia="zh-CN"/>
                    </w:rPr>
                  </w:pPr>
                  <w:r>
                    <w:rPr>
                      <w:rFonts w:hint="eastAsia"/>
                      <w:lang w:val="en-US" w:eastAsia="zh-CN"/>
                    </w:rPr>
                    <w:t>console.log(obj[o]); // console.log(obj.o); 错误</w:t>
                  </w:r>
                </w:p>
                <w:p>
                  <w:pPr>
                    <w:rPr>
                      <w:rFonts w:hint="eastAsia"/>
                      <w:lang w:val="en-US" w:eastAsia="zh-CN"/>
                    </w:rPr>
                  </w:pPr>
                  <w:r>
                    <w:rPr>
                      <w:rFonts w:hint="eastAsia"/>
                      <w:lang w:val="en-US" w:eastAsia="zh-CN"/>
                    </w:rPr>
                    <w:t>}</w:t>
                  </w:r>
                </w:p>
              </w:txbxContent>
            </v:textbox>
            <w10:wrap type="none"/>
            <w10:anchorlock/>
          </v:shape>
        </w:pict>
      </w:r>
    </w:p>
    <w:p>
      <w:pPr>
        <w:pStyle w:val="4"/>
        <w:numPr>
          <w:ilvl w:val="0"/>
          <w:numId w:val="0"/>
        </w:numPr>
        <w:spacing w:before="43"/>
        <w:ind w:leftChars="0"/>
        <w:rPr>
          <w:sz w:val="21"/>
        </w:rPr>
      </w:pPr>
      <w:r>
        <w:rPr>
          <w:rFonts w:hint="eastAsia"/>
          <w:sz w:val="21"/>
          <w:lang w:eastAsia="zh-CN"/>
        </w:rPr>
        <w:t>学习心得：</w:t>
      </w:r>
      <w:r>
        <w:rPr>
          <w:sz w:val="21"/>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Theme="minorEastAsia"/>
          <w:b/>
          <w:szCs w:val="22"/>
          <w:lang w:val="en-US" w:eastAsia="zh-CN"/>
        </w:rPr>
        <w:t xml:space="preserve">  </w:t>
      </w:r>
      <w:r>
        <w:rPr>
          <w:rFonts w:hint="eastAsia" w:ascii="Calibri" w:eastAsia="Calibri" w:cs="宋体"/>
          <w:sz w:val="21"/>
          <w:szCs w:val="21"/>
          <w:shd w:val="clear" w:color="auto" w:fill="D9D9D9"/>
          <w:lang w:val="en-US" w:eastAsia="zh-CN" w:bidi="en-US"/>
        </w:rPr>
        <w:t>Javascript内置对象</w:t>
      </w:r>
    </w:p>
    <w:p>
      <w:pPr>
        <w:pStyle w:val="4"/>
        <w:numPr>
          <w:ilvl w:val="0"/>
          <w:numId w:val="25"/>
        </w:numPr>
        <w:spacing w:before="43"/>
        <w:ind w:left="425" w:leftChars="0" w:hanging="425" w:firstLineChars="0"/>
        <w:rPr>
          <w:rFonts w:hint="eastAsia"/>
          <w:sz w:val="21"/>
          <w:lang w:val="en-US" w:eastAsia="zh-CN"/>
        </w:rPr>
      </w:pPr>
      <w:r>
        <w:rPr>
          <w:rFonts w:hint="eastAsia"/>
          <w:sz w:val="21"/>
          <w:lang w:val="en-US" w:eastAsia="zh-CN"/>
        </w:rPr>
        <w:t>内置对象Number</w:t>
      </w:r>
    </w:p>
    <w:p>
      <w:pPr>
        <w:pStyle w:val="4"/>
        <w:numPr>
          <w:ilvl w:val="0"/>
          <w:numId w:val="0"/>
        </w:numPr>
        <w:spacing w:before="43"/>
        <w:ind w:leftChars="0"/>
        <w:rPr>
          <w:rFonts w:hint="eastAsia"/>
          <w:sz w:val="21"/>
          <w:lang w:val="en-US" w:eastAsia="zh-CN"/>
        </w:rPr>
      </w:pPr>
      <w:r>
        <w:rPr>
          <w:rFonts w:hint="eastAsia"/>
          <w:sz w:val="21"/>
          <w:lang w:val="en-US" w:eastAsia="zh-CN"/>
        </w:rPr>
        <w:t>所有javascript数字均为64位</w:t>
      </w:r>
    </w:p>
    <w:p>
      <w:pPr>
        <w:pStyle w:val="4"/>
        <w:numPr>
          <w:ilvl w:val="0"/>
          <w:numId w:val="0"/>
        </w:numPr>
        <w:spacing w:before="43"/>
        <w:ind w:leftChars="0"/>
        <w:rPr>
          <w:rFonts w:hint="eastAsia"/>
          <w:sz w:val="21"/>
          <w:lang w:val="en-US" w:eastAsia="zh-CN"/>
        </w:rPr>
      </w:pPr>
      <w:r>
        <w:rPr>
          <w:rFonts w:hint="eastAsia"/>
          <w:sz w:val="21"/>
          <w:lang w:val="en-US" w:eastAsia="zh-CN"/>
        </w:rPr>
        <w:t>整数（不使用小数点或指数计数法）最多为15位</w:t>
      </w:r>
    </w:p>
    <w:p>
      <w:pPr>
        <w:pStyle w:val="4"/>
        <w:numPr>
          <w:ilvl w:val="0"/>
          <w:numId w:val="0"/>
        </w:numPr>
        <w:spacing w:before="43"/>
        <w:ind w:leftChars="0"/>
        <w:rPr>
          <w:rFonts w:hint="eastAsia"/>
          <w:sz w:val="21"/>
          <w:lang w:val="en-US" w:eastAsia="zh-CN"/>
        </w:rPr>
      </w:pPr>
      <w:r>
        <w:rPr>
          <w:rFonts w:hint="eastAsia"/>
          <w:sz w:val="21"/>
          <w:lang w:val="en-US" w:eastAsia="zh-CN"/>
        </w:rPr>
        <w:t>小数的最大位数是17，但是浮点运算并不是100%准确。</w:t>
      </w:r>
    </w:p>
    <w:p>
      <w:pPr>
        <w:pStyle w:val="4"/>
        <w:numPr>
          <w:ilvl w:val="0"/>
          <w:numId w:val="0"/>
        </w:numPr>
        <w:spacing w:before="43"/>
        <w:ind w:leftChars="0"/>
        <w:rPr>
          <w:sz w:val="21"/>
        </w:rPr>
      </w:pPr>
      <w:r>
        <w:rPr>
          <w:sz w:val="21"/>
        </w:rPr>
        <w:pict>
          <v:shape id="_x0000_s1139" o:spid="_x0000_s1139" o:spt="202" type="#_x0000_t202" style="height:23.35pt;width:428.1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x = 0.1 + 0.2; // 值为0.30000000000000004</w:t>
                  </w:r>
                </w:p>
              </w:txbxContent>
            </v:textbox>
            <w10:wrap type="none"/>
            <w10:anchorlock/>
          </v:shape>
        </w:pict>
      </w:r>
    </w:p>
    <w:p>
      <w:pPr>
        <w:pStyle w:val="4"/>
        <w:numPr>
          <w:ilvl w:val="0"/>
          <w:numId w:val="0"/>
        </w:numPr>
        <w:spacing w:before="43"/>
        <w:ind w:leftChars="0"/>
        <w:rPr>
          <w:rFonts w:hint="eastAsia"/>
          <w:sz w:val="21"/>
          <w:lang w:val="en-US" w:eastAsia="zh-CN"/>
        </w:rPr>
      </w:pPr>
      <w:r>
        <w:rPr>
          <w:rFonts w:hint="eastAsia"/>
          <w:sz w:val="21"/>
          <w:lang w:eastAsia="zh-CN"/>
        </w:rPr>
        <w:t>如果前缀为</w:t>
      </w:r>
      <w:r>
        <w:rPr>
          <w:rFonts w:hint="eastAsia"/>
          <w:sz w:val="21"/>
          <w:lang w:val="en-US" w:eastAsia="zh-CN"/>
        </w:rPr>
        <w:t>0，则javascript会把数值常量解释为八进制数，如果前缀为0和“x”，则解释为16进制数</w:t>
      </w:r>
    </w:p>
    <w:p>
      <w:pPr>
        <w:pStyle w:val="4"/>
        <w:numPr>
          <w:ilvl w:val="0"/>
          <w:numId w:val="0"/>
        </w:numPr>
        <w:spacing w:before="43"/>
        <w:ind w:leftChars="0"/>
        <w:rPr>
          <w:sz w:val="21"/>
        </w:rPr>
      </w:pPr>
      <w:r>
        <w:rPr>
          <w:sz w:val="21"/>
        </w:rPr>
        <w:pict>
          <v:shape id="_x0000_s1140" o:spid="_x0000_s1140" o:spt="202" type="#_x0000_t202" style="height:37.1pt;width:428.1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var y = 0377;</w:t>
                  </w:r>
                </w:p>
                <w:p>
                  <w:pPr>
                    <w:rPr>
                      <w:rFonts w:hint="eastAsia"/>
                      <w:lang w:val="en-US" w:eastAsia="zh-CN"/>
                    </w:rPr>
                  </w:pPr>
                  <w:r>
                    <w:rPr>
                      <w:rFonts w:hint="eastAsia"/>
                      <w:lang w:val="en-US" w:eastAsia="zh-CN"/>
                    </w:rPr>
                    <w:t>var z = 0xFF;</w:t>
                  </w:r>
                </w:p>
              </w:txbxContent>
            </v:textbox>
            <w10:wrap type="none"/>
            <w10:anchorlock/>
          </v:shape>
        </w:pict>
      </w:r>
    </w:p>
    <w:p>
      <w:pPr>
        <w:pStyle w:val="4"/>
        <w:numPr>
          <w:ilvl w:val="0"/>
          <w:numId w:val="0"/>
        </w:numPr>
        <w:spacing w:before="43"/>
        <w:ind w:leftChars="0"/>
        <w:rPr>
          <w:rFonts w:hint="eastAsia"/>
          <w:sz w:val="21"/>
          <w:lang w:val="en-US" w:eastAsia="zh-CN"/>
        </w:rPr>
      </w:pPr>
      <w:r>
        <w:rPr>
          <w:rFonts w:hint="eastAsia"/>
          <w:sz w:val="21"/>
          <w:lang w:val="en-US" w:eastAsia="zh-CN"/>
        </w:rPr>
        <w:t>常用方法：*.toFixed(保留位数)</w:t>
      </w:r>
    </w:p>
    <w:p>
      <w:pPr>
        <w:pStyle w:val="4"/>
        <w:numPr>
          <w:ilvl w:val="0"/>
          <w:numId w:val="0"/>
        </w:numPr>
        <w:spacing w:before="43"/>
        <w:ind w:leftChars="0"/>
        <w:rPr>
          <w:rFonts w:hint="eastAsia"/>
          <w:sz w:val="21"/>
          <w:lang w:val="en-US" w:eastAsia="zh-CN"/>
        </w:rPr>
      </w:pPr>
      <w:r>
        <w:rPr>
          <w:rFonts w:hint="eastAsia"/>
          <w:sz w:val="21"/>
          <w:lang w:val="en-US" w:eastAsia="zh-CN"/>
        </w:rPr>
        <w:t>*必须为数字变量</w:t>
      </w:r>
    </w:p>
    <w:p>
      <w:pPr>
        <w:pStyle w:val="4"/>
        <w:numPr>
          <w:ilvl w:val="0"/>
          <w:numId w:val="0"/>
        </w:numPr>
        <w:spacing w:before="43"/>
        <w:ind w:leftChars="0"/>
        <w:rPr>
          <w:rFonts w:hint="eastAsia"/>
          <w:sz w:val="21"/>
          <w:lang w:val="en-US" w:eastAsia="zh-CN"/>
        </w:rPr>
      </w:pPr>
      <w:r>
        <w:rPr>
          <w:rFonts w:hint="eastAsia"/>
          <w:sz w:val="21"/>
          <w:lang w:val="en-US" w:eastAsia="zh-CN"/>
        </w:rPr>
        <w:t>保留位数在0 - 20之间，包含0和20。默认不保留小数位。</w:t>
      </w:r>
    </w:p>
    <w:p>
      <w:pPr>
        <w:pStyle w:val="4"/>
        <w:numPr>
          <w:ilvl w:val="0"/>
          <w:numId w:val="0"/>
        </w:numPr>
        <w:spacing w:before="43"/>
        <w:ind w:leftChars="0"/>
        <w:rPr>
          <w:rFonts w:hint="eastAsia"/>
          <w:sz w:val="21"/>
          <w:lang w:val="en-US" w:eastAsia="zh-CN"/>
        </w:rPr>
      </w:pPr>
      <w:r>
        <w:rPr>
          <w:rFonts w:hint="eastAsia"/>
          <w:sz w:val="21"/>
          <w:lang w:val="en-US" w:eastAsia="zh-CN"/>
        </w:rPr>
        <w:t>遵循四舍五入的原则</w:t>
      </w:r>
    </w:p>
    <w:p>
      <w:pPr>
        <w:pStyle w:val="4"/>
        <w:numPr>
          <w:ilvl w:val="0"/>
          <w:numId w:val="0"/>
        </w:numPr>
        <w:spacing w:before="43"/>
        <w:ind w:leftChars="0"/>
        <w:rPr>
          <w:rFonts w:hint="eastAsia"/>
          <w:sz w:val="21"/>
          <w:lang w:val="en-US" w:eastAsia="zh-CN"/>
        </w:rPr>
      </w:pPr>
      <w:r>
        <w:rPr>
          <w:rFonts w:hint="eastAsia"/>
          <w:sz w:val="21"/>
          <w:lang w:val="en-US" w:eastAsia="zh-CN"/>
        </w:rPr>
        <w:t>返回值为字符串类型的数字</w:t>
      </w:r>
    </w:p>
    <w:p>
      <w:pPr>
        <w:pStyle w:val="4"/>
        <w:numPr>
          <w:ilvl w:val="0"/>
          <w:numId w:val="0"/>
        </w:numPr>
        <w:spacing w:before="43"/>
        <w:ind w:leftChars="0"/>
        <w:rPr>
          <w:rFonts w:hint="eastAsia"/>
          <w:sz w:val="21"/>
          <w:lang w:val="en-US" w:eastAsia="zh-CN"/>
        </w:rPr>
      </w:pPr>
      <w:r>
        <w:rPr>
          <w:sz w:val="21"/>
        </w:rPr>
        <w:pict>
          <v:shape id="_x0000_s1142" o:spid="_x0000_s1142" o:spt="202" type="#_x0000_t202" style="height:51.95pt;width:428.1pt;" fillcolor="#F2F2F2" filled="t" stroked="t" coordsize="21600,21600">
            <v:path/>
            <v:fill on="t" color2="#FFFFFF" focussize="0,0"/>
            <v:stroke color="#000000" joinstyle="miter"/>
            <v:imagedata o:title=""/>
            <o:lock v:ext="edit" aspectratio="f"/>
            <v:textbox>
              <w:txbxContent>
                <w:p>
                  <w:pPr>
                    <w:rPr>
                      <w:rFonts w:hint="eastAsia"/>
                      <w:lang w:val="en-US" w:eastAsia="zh-CN"/>
                    </w:rPr>
                  </w:pPr>
                  <w:r>
                    <w:rPr>
                      <w:rFonts w:hint="eastAsia"/>
                      <w:lang w:val="en-US" w:eastAsia="zh-CN"/>
                    </w:rPr>
                    <w:t>var num = 10;</w:t>
                  </w:r>
                </w:p>
                <w:p>
                  <w:pPr>
                    <w:rPr>
                      <w:rFonts w:hint="eastAsia"/>
                      <w:lang w:val="en-US" w:eastAsia="zh-CN"/>
                    </w:rPr>
                  </w:pPr>
                  <w:r>
                    <w:rPr>
                      <w:rFonts w:hint="eastAsia"/>
                      <w:lang w:val="en-US" w:eastAsia="zh-CN"/>
                    </w:rPr>
                    <w:t>var n = num.toFix(2);</w:t>
                  </w:r>
                </w:p>
                <w:p>
                  <w:pPr>
                    <w:rPr>
                      <w:rFonts w:hint="eastAsia"/>
                      <w:lang w:val="en-US" w:eastAsia="zh-CN"/>
                    </w:rPr>
                  </w:pPr>
                  <w:r>
                    <w:rPr>
                      <w:rFonts w:hint="eastAsia"/>
                      <w:lang w:val="en-US" w:eastAsia="zh-CN"/>
                    </w:rPr>
                    <w:t>console.log(n); // 10.00</w:t>
                  </w:r>
                </w:p>
              </w:txbxContent>
            </v:textbox>
            <w10:wrap type="none"/>
            <w10:anchorlock/>
          </v:shape>
        </w:pict>
      </w:r>
    </w:p>
    <w:p>
      <w:pPr>
        <w:pStyle w:val="4"/>
        <w:numPr>
          <w:ilvl w:val="0"/>
          <w:numId w:val="25"/>
        </w:numPr>
        <w:spacing w:before="43"/>
        <w:ind w:left="425" w:leftChars="0" w:hanging="425" w:firstLineChars="0"/>
        <w:rPr>
          <w:rFonts w:hint="eastAsia"/>
          <w:sz w:val="21"/>
          <w:lang w:val="en-US" w:eastAsia="zh-CN"/>
        </w:rPr>
      </w:pPr>
      <w:r>
        <w:rPr>
          <w:rFonts w:hint="eastAsia"/>
          <w:sz w:val="21"/>
          <w:lang w:val="en-US" w:eastAsia="zh-CN"/>
        </w:rPr>
        <w:t>内置对象String</w:t>
      </w:r>
    </w:p>
    <w:p>
      <w:pPr>
        <w:pStyle w:val="4"/>
        <w:numPr>
          <w:ilvl w:val="0"/>
          <w:numId w:val="0"/>
        </w:numPr>
        <w:spacing w:before="43"/>
        <w:ind w:leftChars="0"/>
        <w:rPr>
          <w:rFonts w:hint="eastAsia"/>
          <w:sz w:val="21"/>
          <w:lang w:val="en-US" w:eastAsia="zh-CN"/>
        </w:rPr>
      </w:pPr>
      <w:r>
        <w:rPr>
          <w:rFonts w:hint="eastAsia"/>
          <w:sz w:val="21"/>
          <w:lang w:val="en-US" w:eastAsia="zh-CN"/>
        </w:rPr>
        <w:t>String对象用于处理已有的字符块</w:t>
      </w:r>
    </w:p>
    <w:p>
      <w:pPr>
        <w:pStyle w:val="4"/>
        <w:numPr>
          <w:ilvl w:val="0"/>
          <w:numId w:val="0"/>
        </w:numPr>
        <w:spacing w:before="43"/>
        <w:ind w:leftChars="0"/>
        <w:rPr>
          <w:rFonts w:hint="eastAsia"/>
          <w:sz w:val="21"/>
          <w:lang w:val="en-US" w:eastAsia="zh-CN"/>
        </w:rPr>
      </w:pPr>
      <w:r>
        <w:rPr>
          <w:sz w:val="21"/>
        </w:rPr>
        <w:pict>
          <v:shape id="_x0000_s1144" o:spid="_x0000_s1144" o:spt="202" type="#_x0000_t202" style="height:323.8pt;width:426.25pt;" fillcolor="#F2F2F2 [305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 字符串的长度属性：length</w:t>
                  </w:r>
                </w:p>
                <w:p>
                  <w:pPr>
                    <w:rPr>
                      <w:rFonts w:hint="eastAsia"/>
                      <w:lang w:val="en-US" w:eastAsia="zh-CN"/>
                    </w:rPr>
                  </w:pPr>
                  <w:r>
                    <w:rPr>
                      <w:rFonts w:hint="eastAsia"/>
                      <w:lang w:val="en-US" w:eastAsia="zh-CN"/>
                    </w:rPr>
                    <w:t>// 该属性属于只读的属性，不能修改</w:t>
                  </w:r>
                </w:p>
                <w:p>
                  <w:pPr>
                    <w:rPr>
                      <w:rFonts w:hint="eastAsia"/>
                      <w:lang w:val="en-US" w:eastAsia="zh-CN"/>
                    </w:rPr>
                  </w:pPr>
                  <w:r>
                    <w:rPr>
                      <w:rFonts w:hint="eastAsia"/>
                      <w:lang w:val="en-US" w:eastAsia="zh-CN"/>
                    </w:rPr>
                    <w:t xml:space="preserve">var str = </w:t>
                  </w:r>
                  <w:r>
                    <w:rPr>
                      <w:rFonts w:hint="default"/>
                      <w:lang w:val="en-US" w:eastAsia="zh-CN"/>
                    </w:rPr>
                    <w:t>“</w:t>
                  </w:r>
                  <w:r>
                    <w:rPr>
                      <w:rFonts w:hint="eastAsia"/>
                      <w:lang w:val="en-US" w:eastAsia="zh-CN"/>
                    </w:rPr>
                    <w:t>abcdef</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console.log(str.length);</w:t>
                  </w:r>
                </w:p>
                <w:p>
                  <w:pPr>
                    <w:rPr>
                      <w:rFonts w:hint="eastAsia"/>
                      <w:lang w:val="en-US" w:eastAsia="zh-CN"/>
                    </w:rPr>
                  </w:pPr>
                </w:p>
                <w:p>
                  <w:pPr>
                    <w:rPr>
                      <w:rFonts w:hint="eastAsia"/>
                      <w:lang w:val="en-US" w:eastAsia="zh-CN"/>
                    </w:rPr>
                  </w:pPr>
                  <w:r>
                    <w:rPr>
                      <w:rFonts w:hint="eastAsia"/>
                      <w:lang w:val="en-US" w:eastAsia="zh-CN"/>
                    </w:rPr>
                    <w:t>// 常用方法：</w:t>
                  </w:r>
                </w:p>
                <w:p>
                  <w:pPr>
                    <w:rPr>
                      <w:rFonts w:hint="eastAsia"/>
                      <w:lang w:val="en-US" w:eastAsia="zh-CN"/>
                    </w:rPr>
                  </w:pPr>
                  <w:r>
                    <w:rPr>
                      <w:rFonts w:hint="eastAsia"/>
                      <w:lang w:val="en-US" w:eastAsia="zh-CN"/>
                    </w:rPr>
                    <w:t>转换方法：</w:t>
                  </w:r>
                </w:p>
                <w:p>
                  <w:pPr>
                    <w:rPr>
                      <w:rFonts w:hint="eastAsia"/>
                      <w:lang w:val="en-US" w:eastAsia="zh-CN"/>
                    </w:rPr>
                  </w:pPr>
                  <w:r>
                    <w:rPr>
                      <w:rFonts w:hint="eastAsia"/>
                      <w:lang w:val="en-US" w:eastAsia="zh-CN"/>
                    </w:rPr>
                    <w:t>字符串转数组的方法：*.split(分隔符)</w:t>
                  </w:r>
                </w:p>
                <w:p>
                  <w:pPr>
                    <w:rPr>
                      <w:rFonts w:hint="eastAsia"/>
                      <w:lang w:val="en-US" w:eastAsia="zh-CN"/>
                    </w:rPr>
                  </w:pPr>
                  <w:r>
                    <w:rPr>
                      <w:rFonts w:hint="eastAsia"/>
                      <w:lang w:val="en-US" w:eastAsia="zh-CN"/>
                    </w:rPr>
                    <w:t>字符串转换大小写的方法：*.toUpperCase()</w:t>
                  </w:r>
                </w:p>
                <w:p>
                  <w:pPr>
                    <w:ind w:left="1440" w:leftChars="0" w:firstLine="720" w:firstLineChars="0"/>
                    <w:rPr>
                      <w:rFonts w:hint="eastAsia"/>
                      <w:lang w:val="en-US" w:eastAsia="zh-CN"/>
                    </w:rPr>
                  </w:pPr>
                  <w:r>
                    <w:rPr>
                      <w:rFonts w:hint="eastAsia"/>
                      <w:lang w:val="en-US" w:eastAsia="zh-CN"/>
                    </w:rPr>
                    <w:t xml:space="preserve">    *.toLowerCase()</w:t>
                  </w:r>
                </w:p>
                <w:p>
                  <w:pPr>
                    <w:rPr>
                      <w:rFonts w:hint="eastAsia"/>
                      <w:lang w:val="en-US" w:eastAsia="zh-CN"/>
                    </w:rPr>
                  </w:pPr>
                  <w:r>
                    <w:rPr>
                      <w:rFonts w:hint="eastAsia"/>
                      <w:lang w:val="en-US" w:eastAsia="zh-CN"/>
                    </w:rPr>
                    <w:t>字符转unicode编码值：*.charCodeAt(index)</w:t>
                  </w:r>
                </w:p>
                <w:p>
                  <w:pPr>
                    <w:rPr>
                      <w:rFonts w:hint="eastAsia"/>
                      <w:lang w:val="en-US" w:eastAsia="zh-CN"/>
                    </w:rPr>
                  </w:pPr>
                  <w:r>
                    <w:rPr>
                      <w:rFonts w:hint="eastAsia"/>
                      <w:lang w:val="en-US" w:eastAsia="zh-CN"/>
                    </w:rPr>
                    <w:t>unicode编码值转字符：String.formCharCode(unicode1,unicode2....)</w:t>
                  </w:r>
                </w:p>
                <w:p>
                  <w:pPr>
                    <w:rPr>
                      <w:rFonts w:hint="eastAsia"/>
                      <w:lang w:val="en-US" w:eastAsia="zh-CN"/>
                    </w:rPr>
                  </w:pPr>
                  <w:r>
                    <w:rPr>
                      <w:rFonts w:hint="eastAsia"/>
                      <w:lang w:val="en-US" w:eastAsia="zh-CN"/>
                    </w:rPr>
                    <w:t>位置方法：</w:t>
                  </w:r>
                </w:p>
                <w:p>
                  <w:pPr>
                    <w:rPr>
                      <w:rFonts w:hint="eastAsia"/>
                      <w:lang w:val="en-US" w:eastAsia="zh-CN"/>
                    </w:rPr>
                  </w:pPr>
                  <w:r>
                    <w:rPr>
                      <w:rFonts w:hint="eastAsia"/>
                      <w:lang w:val="en-US" w:eastAsia="zh-CN"/>
                    </w:rPr>
                    <w:t>从指定字符串中从前向后查找某个字符或者字符串首次出现的位置；如果不存在，则返回-1：*.indexOf(字符或者字符串)</w:t>
                  </w:r>
                </w:p>
                <w:p>
                  <w:pPr>
                    <w:rPr>
                      <w:rFonts w:hint="eastAsia"/>
                      <w:lang w:val="en-US" w:eastAsia="zh-CN"/>
                    </w:rPr>
                  </w:pPr>
                  <w:r>
                    <w:rPr>
                      <w:rFonts w:hint="eastAsia"/>
                      <w:lang w:val="en-US" w:eastAsia="zh-CN"/>
                    </w:rPr>
                    <w:t>从指定字符串中从前向后查找某个字符或者字符串最后出现的位置；如果不存在，则返回-1：*.lastIndexOf(字符或者字符串)</w:t>
                  </w:r>
                </w:p>
                <w:p>
                  <w:pPr>
                    <w:rPr>
                      <w:rFonts w:hint="eastAsia"/>
                      <w:lang w:val="en-US" w:eastAsia="zh-CN"/>
                    </w:rPr>
                  </w:pPr>
                  <w:r>
                    <w:rPr>
                      <w:rFonts w:hint="eastAsia"/>
                      <w:lang w:val="en-US" w:eastAsia="zh-CN"/>
                    </w:rPr>
                    <w:t>操作方法：</w:t>
                  </w:r>
                </w:p>
                <w:p>
                  <w:pPr>
                    <w:rPr>
                      <w:rFonts w:hint="eastAsia"/>
                      <w:lang w:val="en-US" w:eastAsia="zh-CN"/>
                    </w:rPr>
                  </w:pPr>
                  <w:r>
                    <w:rPr>
                      <w:rFonts w:hint="eastAsia"/>
                      <w:lang w:val="en-US" w:eastAsia="zh-CN"/>
                    </w:rPr>
                    <w:t>字符串的拼接：*.concat(各种数据)</w:t>
                  </w:r>
                </w:p>
                <w:p>
                  <w:pPr>
                    <w:rPr>
                      <w:rFonts w:hint="eastAsia"/>
                      <w:lang w:val="en-US" w:eastAsia="zh-CN"/>
                    </w:rPr>
                  </w:pPr>
                  <w:r>
                    <w:rPr>
                      <w:rFonts w:hint="eastAsia"/>
                      <w:lang w:val="en-US" w:eastAsia="zh-CN"/>
                    </w:rPr>
                    <w:t>字符串的截取：*.slice(startIndex,endIndex)</w:t>
                  </w:r>
                </w:p>
                <w:p>
                  <w:pPr>
                    <w:ind w:left="720" w:leftChars="0" w:firstLine="720" w:firstLineChars="0"/>
                    <w:rPr>
                      <w:rFonts w:hint="eastAsia"/>
                      <w:lang w:val="en-US" w:eastAsia="zh-CN"/>
                    </w:rPr>
                  </w:pPr>
                  <w:r>
                    <w:rPr>
                      <w:rFonts w:hint="eastAsia"/>
                      <w:lang w:val="en-US" w:eastAsia="zh-CN"/>
                    </w:rPr>
                    <w:t>*.substring(startIndex,endIndex)</w:t>
                  </w:r>
                </w:p>
                <w:p>
                  <w:pPr>
                    <w:ind w:left="720" w:leftChars="0" w:firstLine="720" w:firstLineChars="0"/>
                    <w:rPr>
                      <w:rFonts w:hint="eastAsia"/>
                      <w:lang w:val="en-US" w:eastAsia="zh-CN"/>
                    </w:rPr>
                  </w:pPr>
                  <w:r>
                    <w:rPr>
                      <w:rFonts w:hint="eastAsia"/>
                      <w:lang w:val="en-US" w:eastAsia="zh-CN"/>
                    </w:rPr>
                    <w:t>*.substr(startIndex,length)</w:t>
                  </w:r>
                </w:p>
                <w:p>
                  <w:pPr>
                    <w:rPr>
                      <w:rFonts w:hint="eastAsia"/>
                      <w:lang w:val="en-US" w:eastAsia="zh-CN"/>
                    </w:rPr>
                  </w:pPr>
                </w:p>
                <w:p>
                  <w:pPr>
                    <w:rPr>
                      <w:rFonts w:hint="eastAsia"/>
                      <w:lang w:val="en-US" w:eastAsia="zh-CN"/>
                    </w:rPr>
                  </w:pPr>
                </w:p>
              </w:txbxContent>
            </v:textbox>
            <w10:wrap type="none"/>
            <w10:anchorlock/>
          </v:shape>
        </w:pict>
      </w:r>
    </w:p>
    <w:p>
      <w:pPr>
        <w:pStyle w:val="4"/>
        <w:numPr>
          <w:ilvl w:val="0"/>
          <w:numId w:val="25"/>
        </w:numPr>
        <w:spacing w:before="43"/>
        <w:ind w:left="425" w:leftChars="0" w:hanging="425" w:firstLineChars="0"/>
        <w:rPr>
          <w:rFonts w:hint="eastAsia"/>
          <w:sz w:val="21"/>
          <w:lang w:val="en-US" w:eastAsia="zh-CN"/>
        </w:rPr>
      </w:pPr>
      <w:r>
        <w:rPr>
          <w:rFonts w:hint="eastAsia"/>
          <w:sz w:val="21"/>
          <w:lang w:val="en-US" w:eastAsia="zh-CN"/>
        </w:rPr>
        <w:t>内置对象Math</w:t>
      </w:r>
    </w:p>
    <w:p>
      <w:pPr>
        <w:pStyle w:val="4"/>
        <w:numPr>
          <w:ilvl w:val="0"/>
          <w:numId w:val="0"/>
        </w:numPr>
        <w:spacing w:before="43"/>
        <w:ind w:leftChars="0"/>
        <w:rPr>
          <w:rFonts w:hint="eastAsia"/>
          <w:sz w:val="21"/>
          <w:lang w:val="en-US" w:eastAsia="zh-CN"/>
        </w:rPr>
      </w:pPr>
      <w:r>
        <w:rPr>
          <w:rFonts w:hint="eastAsia"/>
          <w:sz w:val="21"/>
          <w:lang w:val="en-US" w:eastAsia="zh-CN"/>
        </w:rPr>
        <w:t>常用方法：</w:t>
      </w:r>
    </w:p>
    <w:p>
      <w:pPr>
        <w:pStyle w:val="4"/>
        <w:numPr>
          <w:ilvl w:val="0"/>
          <w:numId w:val="0"/>
        </w:numPr>
        <w:spacing w:before="43"/>
        <w:ind w:leftChars="0"/>
        <w:rPr>
          <w:sz w:val="21"/>
        </w:rPr>
      </w:pPr>
      <w:r>
        <w:rPr>
          <w:sz w:val="21"/>
        </w:rPr>
        <w:pict>
          <v:shape id="_x0000_s1145" o:spid="_x0000_s1145" o:spt="202" type="#_x0000_t202" style="height:122.7pt;width:428.1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eastAsia="zh-CN"/>
                    </w:rPr>
                    <w:t>绝对值方法：</w:t>
                  </w:r>
                  <w:r>
                    <w:rPr>
                      <w:rFonts w:hint="eastAsia"/>
                      <w:lang w:val="en-US" w:eastAsia="zh-CN"/>
                    </w:rPr>
                    <w:t>Math.abs()</w:t>
                  </w:r>
                </w:p>
                <w:p>
                  <w:pPr>
                    <w:rPr>
                      <w:rFonts w:hint="eastAsia"/>
                      <w:lang w:val="en-US" w:eastAsia="zh-CN"/>
                    </w:rPr>
                  </w:pPr>
                  <w:r>
                    <w:rPr>
                      <w:rFonts w:hint="eastAsia"/>
                      <w:lang w:val="en-US" w:eastAsia="zh-CN"/>
                    </w:rPr>
                    <w:t>向上取整方法：Math.ceil()</w:t>
                  </w:r>
                </w:p>
                <w:p>
                  <w:pPr>
                    <w:rPr>
                      <w:rFonts w:hint="eastAsia"/>
                      <w:lang w:val="en-US" w:eastAsia="zh-CN"/>
                    </w:rPr>
                  </w:pPr>
                  <w:r>
                    <w:rPr>
                      <w:rFonts w:hint="eastAsia"/>
                      <w:lang w:val="en-US" w:eastAsia="zh-CN"/>
                    </w:rPr>
                    <w:t>向下取整方法：Math.floor()</w:t>
                  </w:r>
                </w:p>
                <w:p>
                  <w:pPr>
                    <w:rPr>
                      <w:rFonts w:hint="eastAsia"/>
                      <w:lang w:val="en-US" w:eastAsia="zh-CN"/>
                    </w:rPr>
                  </w:pPr>
                  <w:r>
                    <w:rPr>
                      <w:rFonts w:hint="eastAsia"/>
                      <w:lang w:val="en-US" w:eastAsia="zh-CN"/>
                    </w:rPr>
                    <w:t>求最大值方法：Math.max()</w:t>
                  </w:r>
                </w:p>
                <w:p>
                  <w:pPr>
                    <w:rPr>
                      <w:rFonts w:hint="eastAsia"/>
                      <w:lang w:val="en-US" w:eastAsia="zh-CN"/>
                    </w:rPr>
                  </w:pPr>
                  <w:r>
                    <w:rPr>
                      <w:rFonts w:hint="eastAsia"/>
                      <w:lang w:val="en-US" w:eastAsia="zh-CN"/>
                    </w:rPr>
                    <w:t>求最小值方法：Math.min()</w:t>
                  </w:r>
                </w:p>
                <w:p>
                  <w:pPr>
                    <w:rPr>
                      <w:rFonts w:hint="eastAsia"/>
                      <w:lang w:val="en-US" w:eastAsia="zh-CN"/>
                    </w:rPr>
                  </w:pPr>
                  <w:r>
                    <w:rPr>
                      <w:rFonts w:hint="eastAsia"/>
                      <w:lang w:val="en-US" w:eastAsia="zh-CN"/>
                    </w:rPr>
                    <w:t>次方的方法：Math.pow()</w:t>
                  </w:r>
                </w:p>
                <w:p>
                  <w:pPr>
                    <w:rPr>
                      <w:rFonts w:hint="eastAsia"/>
                      <w:lang w:val="en-US" w:eastAsia="zh-CN"/>
                    </w:rPr>
                  </w:pPr>
                  <w:r>
                    <w:rPr>
                      <w:rFonts w:hint="eastAsia"/>
                      <w:lang w:val="en-US" w:eastAsia="zh-CN"/>
                    </w:rPr>
                    <w:t>四舍五入取整方法：Math.round()</w:t>
                  </w:r>
                </w:p>
                <w:p>
                  <w:pPr>
                    <w:rPr>
                      <w:rFonts w:hint="eastAsia"/>
                      <w:lang w:val="en-US" w:eastAsia="zh-CN"/>
                    </w:rPr>
                  </w:pPr>
                  <w:r>
                    <w:rPr>
                      <w:rFonts w:hint="eastAsia"/>
                      <w:lang w:val="en-US" w:eastAsia="zh-CN"/>
                    </w:rPr>
                    <w:t>随机数方法：Math.random()</w:t>
                  </w:r>
                </w:p>
              </w:txbxContent>
            </v:textbox>
            <w10:wrap type="none"/>
            <w10:anchorlock/>
          </v:shape>
        </w:pict>
      </w:r>
    </w:p>
    <w:p>
      <w:pPr>
        <w:pStyle w:val="4"/>
        <w:numPr>
          <w:ilvl w:val="0"/>
          <w:numId w:val="0"/>
        </w:numPr>
        <w:spacing w:before="43"/>
        <w:ind w:leftChars="0"/>
        <w:rPr>
          <w:rFonts w:hint="eastAsia"/>
          <w:sz w:val="21"/>
          <w:lang w:val="en-US" w:eastAsia="zh-CN"/>
        </w:rPr>
      </w:pPr>
      <w:r>
        <w:rPr>
          <w:rFonts w:hint="eastAsia"/>
          <w:sz w:val="21"/>
          <w:lang w:val="en-US" w:eastAsia="zh-CN"/>
        </w:rPr>
        <w:t>随机整数公式：</w:t>
      </w:r>
    </w:p>
    <w:p>
      <w:pPr>
        <w:pStyle w:val="4"/>
        <w:numPr>
          <w:ilvl w:val="0"/>
          <w:numId w:val="0"/>
        </w:numPr>
        <w:spacing w:before="43"/>
        <w:ind w:leftChars="0"/>
        <w:rPr>
          <w:rFonts w:hint="eastAsia"/>
          <w:sz w:val="21"/>
          <w:lang w:val="en-US" w:eastAsia="zh-CN"/>
        </w:rPr>
      </w:pPr>
      <w:r>
        <w:rPr>
          <w:sz w:val="21"/>
        </w:rPr>
        <w:pict>
          <v:shape id="_x0000_s1146" o:spid="_x0000_s1146" o:spt="202" type="#_x0000_t202" style="height:38.4pt;width:429.4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范围：min - max ==&gt; (10 - 20)</w:t>
                  </w:r>
                </w:p>
                <w:p>
                  <w:pPr>
                    <w:rPr>
                      <w:rFonts w:hint="eastAsia"/>
                      <w:lang w:val="en-US" w:eastAsia="zh-CN"/>
                    </w:rPr>
                  </w:pPr>
                  <w:r>
                    <w:rPr>
                      <w:rFonts w:hint="eastAsia"/>
                      <w:lang w:val="en-US" w:eastAsia="zh-CN"/>
                    </w:rPr>
                    <w:t>值 = Math.floor(Math.random()*(max - min - 1)) + min</w:t>
                  </w:r>
                </w:p>
                <w:p>
                  <w:pPr>
                    <w:rPr>
                      <w:rFonts w:hint="eastAsia"/>
                      <w:lang w:val="en-US" w:eastAsia="zh-CN"/>
                    </w:rPr>
                  </w:pPr>
                </w:p>
              </w:txbxContent>
            </v:textbox>
            <w10:wrap type="none"/>
            <w10:anchorlock/>
          </v:shape>
        </w:pict>
      </w:r>
    </w:p>
    <w:p>
      <w:pPr>
        <w:pStyle w:val="4"/>
        <w:numPr>
          <w:ilvl w:val="0"/>
          <w:numId w:val="25"/>
        </w:numPr>
        <w:spacing w:before="43"/>
        <w:ind w:left="425" w:leftChars="0" w:hanging="425" w:firstLineChars="0"/>
        <w:rPr>
          <w:rFonts w:hint="eastAsia"/>
          <w:sz w:val="21"/>
          <w:lang w:val="en-US" w:eastAsia="zh-CN"/>
        </w:rPr>
      </w:pPr>
      <w:r>
        <w:rPr>
          <w:rFonts w:hint="eastAsia"/>
          <w:sz w:val="21"/>
          <w:lang w:val="en-US" w:eastAsia="zh-CN"/>
        </w:rPr>
        <w:t>内置对象Boolean</w:t>
      </w:r>
    </w:p>
    <w:p>
      <w:pPr>
        <w:pStyle w:val="4"/>
        <w:numPr>
          <w:ilvl w:val="0"/>
          <w:numId w:val="0"/>
        </w:numPr>
        <w:spacing w:before="43"/>
        <w:ind w:leftChars="0"/>
        <w:rPr>
          <w:rFonts w:hint="eastAsia"/>
          <w:sz w:val="21"/>
          <w:lang w:val="en-US" w:eastAsia="zh-CN"/>
        </w:rPr>
      </w:pPr>
      <w:r>
        <w:rPr>
          <w:rFonts w:hint="eastAsia"/>
          <w:sz w:val="21"/>
          <w:lang w:val="en-US" w:eastAsia="zh-CN"/>
        </w:rPr>
        <w:t>Boolean（逻辑）对象用于将非逻辑值转换为逻辑值（true 或 false）</w:t>
      </w:r>
    </w:p>
    <w:p>
      <w:pPr>
        <w:pStyle w:val="4"/>
        <w:numPr>
          <w:ilvl w:val="0"/>
          <w:numId w:val="0"/>
        </w:numPr>
        <w:spacing w:before="43"/>
        <w:ind w:leftChars="0"/>
        <w:rPr>
          <w:rFonts w:hint="eastAsia"/>
          <w:sz w:val="21"/>
          <w:lang w:val="en-US" w:eastAsia="zh-CN"/>
        </w:rPr>
      </w:pPr>
      <w:r>
        <w:rPr>
          <w:rFonts w:hint="eastAsia"/>
          <w:sz w:val="21"/>
          <w:lang w:val="en-US" w:eastAsia="zh-CN"/>
        </w:rPr>
        <w:t>开发过程中一般不用逻辑对象进行逻辑值的转换，常见的方式是利用javascript的隐式逻辑转换功能达到非逻辑值转换成逻辑值的目的。</w:t>
      </w:r>
    </w:p>
    <w:p>
      <w:pPr>
        <w:pStyle w:val="4"/>
        <w:numPr>
          <w:ilvl w:val="0"/>
          <w:numId w:val="0"/>
        </w:numPr>
        <w:spacing w:before="43"/>
        <w:ind w:leftChars="0"/>
        <w:rPr>
          <w:rFonts w:hint="eastAsia"/>
          <w:sz w:val="21"/>
          <w:lang w:val="en-US" w:eastAsia="zh-CN"/>
        </w:rPr>
      </w:pPr>
      <w:r>
        <w:rPr>
          <w:rFonts w:hint="eastAsia"/>
          <w:sz w:val="21"/>
          <w:lang w:val="en-US" w:eastAsia="zh-CN"/>
        </w:rPr>
        <w:t>隐式转换规则：</w:t>
      </w:r>
    </w:p>
    <w:tbl>
      <w:tblPr>
        <w:tblStyle w:val="10"/>
        <w:tblW w:w="87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6"/>
        <w:gridCol w:w="2216"/>
        <w:gridCol w:w="2217"/>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tcPr>
          <w:p>
            <w:pPr>
              <w:pStyle w:val="4"/>
              <w:numPr>
                <w:ilvl w:val="0"/>
                <w:numId w:val="0"/>
              </w:numPr>
              <w:spacing w:before="43"/>
              <w:jc w:val="both"/>
              <w:rPr>
                <w:rFonts w:hint="eastAsia"/>
                <w:sz w:val="21"/>
                <w:vertAlign w:val="baseline"/>
                <w:lang w:val="en-US" w:eastAsia="zh-CN"/>
              </w:rPr>
            </w:pPr>
            <w:r>
              <w:rPr>
                <w:rFonts w:hint="eastAsia"/>
                <w:sz w:val="21"/>
                <w:lang w:val="en-US" w:eastAsia="zh-CN"/>
              </w:rPr>
              <w:t>数据类型</w:t>
            </w:r>
          </w:p>
        </w:tc>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转换为true</w:t>
            </w:r>
          </w:p>
        </w:tc>
        <w:tc>
          <w:tcPr>
            <w:tcW w:w="221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转换为false</w:t>
            </w:r>
          </w:p>
        </w:tc>
        <w:tc>
          <w:tcPr>
            <w:tcW w:w="209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字符串</w:t>
            </w:r>
          </w:p>
        </w:tc>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任何非空字符串</w:t>
            </w:r>
          </w:p>
        </w:tc>
        <w:tc>
          <w:tcPr>
            <w:tcW w:w="221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空字符串</w:t>
            </w:r>
          </w:p>
        </w:tc>
        <w:tc>
          <w:tcPr>
            <w:tcW w:w="209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空格不是空字符串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数字</w:t>
            </w:r>
          </w:p>
        </w:tc>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非0数字</w:t>
            </w:r>
          </w:p>
        </w:tc>
        <w:tc>
          <w:tcPr>
            <w:tcW w:w="221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0</w:t>
            </w:r>
          </w:p>
        </w:tc>
        <w:tc>
          <w:tcPr>
            <w:tcW w:w="2097" w:type="dxa"/>
          </w:tcPr>
          <w:p>
            <w:pPr>
              <w:pStyle w:val="4"/>
              <w:numPr>
                <w:ilvl w:val="0"/>
                <w:numId w:val="0"/>
              </w:numPr>
              <w:spacing w:before="43"/>
              <w:jc w:val="both"/>
              <w:rPr>
                <w:rFonts w:hint="eastAsia"/>
                <w:sz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null</w:t>
            </w:r>
          </w:p>
        </w:tc>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w:t>
            </w:r>
          </w:p>
        </w:tc>
        <w:tc>
          <w:tcPr>
            <w:tcW w:w="221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null</w:t>
            </w:r>
          </w:p>
        </w:tc>
        <w:tc>
          <w:tcPr>
            <w:tcW w:w="2097" w:type="dxa"/>
          </w:tcPr>
          <w:p>
            <w:pPr>
              <w:pStyle w:val="4"/>
              <w:numPr>
                <w:ilvl w:val="0"/>
                <w:numId w:val="0"/>
              </w:numPr>
              <w:spacing w:before="43"/>
              <w:jc w:val="both"/>
              <w:rPr>
                <w:rFonts w:hint="eastAsia"/>
                <w:sz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undefined</w:t>
            </w:r>
          </w:p>
        </w:tc>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w:t>
            </w:r>
          </w:p>
        </w:tc>
        <w:tc>
          <w:tcPr>
            <w:tcW w:w="221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undefined</w:t>
            </w:r>
          </w:p>
        </w:tc>
        <w:tc>
          <w:tcPr>
            <w:tcW w:w="2097" w:type="dxa"/>
          </w:tcPr>
          <w:p>
            <w:pPr>
              <w:pStyle w:val="4"/>
              <w:numPr>
                <w:ilvl w:val="0"/>
                <w:numId w:val="0"/>
              </w:numPr>
              <w:spacing w:before="43"/>
              <w:jc w:val="both"/>
              <w:rPr>
                <w:rFonts w:hint="eastAsia"/>
                <w:sz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对象</w:t>
            </w:r>
          </w:p>
        </w:tc>
        <w:tc>
          <w:tcPr>
            <w:tcW w:w="2216"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任何对象</w:t>
            </w:r>
          </w:p>
        </w:tc>
        <w:tc>
          <w:tcPr>
            <w:tcW w:w="2217" w:type="dxa"/>
          </w:tcPr>
          <w:p>
            <w:pPr>
              <w:pStyle w:val="4"/>
              <w:numPr>
                <w:ilvl w:val="0"/>
                <w:numId w:val="0"/>
              </w:numPr>
              <w:spacing w:before="43"/>
              <w:jc w:val="both"/>
              <w:rPr>
                <w:rFonts w:hint="eastAsia"/>
                <w:sz w:val="21"/>
                <w:vertAlign w:val="baseline"/>
                <w:lang w:val="en-US" w:eastAsia="zh-CN"/>
              </w:rPr>
            </w:pPr>
            <w:r>
              <w:rPr>
                <w:rFonts w:hint="eastAsia"/>
                <w:sz w:val="21"/>
                <w:vertAlign w:val="baseline"/>
                <w:lang w:val="en-US" w:eastAsia="zh-CN"/>
              </w:rPr>
              <w:t>null</w:t>
            </w:r>
          </w:p>
        </w:tc>
        <w:tc>
          <w:tcPr>
            <w:tcW w:w="2097" w:type="dxa"/>
          </w:tcPr>
          <w:p>
            <w:pPr>
              <w:pStyle w:val="4"/>
              <w:numPr>
                <w:ilvl w:val="0"/>
                <w:numId w:val="0"/>
              </w:numPr>
              <w:spacing w:before="43"/>
              <w:jc w:val="both"/>
              <w:rPr>
                <w:rFonts w:hint="eastAsia"/>
                <w:sz w:val="21"/>
                <w:vertAlign w:val="baseline"/>
                <w:lang w:val="en-US" w:eastAsia="zh-CN"/>
              </w:rPr>
            </w:pPr>
          </w:p>
        </w:tc>
      </w:tr>
    </w:tbl>
    <w:p>
      <w:pPr>
        <w:pStyle w:val="4"/>
        <w:numPr>
          <w:ilvl w:val="0"/>
          <w:numId w:val="0"/>
        </w:numPr>
        <w:spacing w:before="43"/>
        <w:ind w:leftChars="0"/>
        <w:rPr>
          <w:rFonts w:hint="eastAsia"/>
          <w:sz w:val="21"/>
          <w:lang w:val="en-US" w:eastAsia="zh-CN"/>
        </w:rPr>
      </w:pPr>
    </w:p>
    <w:p>
      <w:pPr>
        <w:pStyle w:val="4"/>
        <w:numPr>
          <w:ilvl w:val="0"/>
          <w:numId w:val="25"/>
        </w:numPr>
        <w:spacing w:before="43"/>
        <w:ind w:left="425" w:leftChars="0" w:hanging="425" w:firstLineChars="0"/>
        <w:rPr>
          <w:rFonts w:hint="eastAsia"/>
          <w:sz w:val="21"/>
          <w:lang w:val="en-US" w:eastAsia="zh-CN"/>
        </w:rPr>
      </w:pPr>
      <w:r>
        <w:rPr>
          <w:rFonts w:hint="eastAsia"/>
          <w:sz w:val="21"/>
          <w:lang w:val="en-US" w:eastAsia="zh-CN"/>
        </w:rPr>
        <w:t>内置对象 Date</w:t>
      </w:r>
    </w:p>
    <w:p>
      <w:pPr>
        <w:pStyle w:val="4"/>
        <w:numPr>
          <w:ilvl w:val="0"/>
          <w:numId w:val="0"/>
        </w:numPr>
        <w:spacing w:before="43"/>
        <w:ind w:leftChars="0"/>
        <w:rPr>
          <w:rFonts w:hint="eastAsia"/>
          <w:sz w:val="21"/>
          <w:lang w:val="en-US" w:eastAsia="zh-CN"/>
        </w:rPr>
      </w:pPr>
      <w:r>
        <w:rPr>
          <w:rFonts w:hint="eastAsia"/>
          <w:sz w:val="21"/>
          <w:lang w:val="en-US" w:eastAsia="zh-CN"/>
        </w:rPr>
        <w:t>日期对象用于处理日期和时间。Date对象是以特定的时间段存储日期时间的，以世界统一时间（UTC）为标准，向前和向后各推285616年。</w:t>
      </w:r>
    </w:p>
    <w:p>
      <w:pPr>
        <w:pStyle w:val="4"/>
        <w:numPr>
          <w:ilvl w:val="1"/>
          <w:numId w:val="26"/>
        </w:numPr>
        <w:spacing w:before="43"/>
        <w:ind w:leftChars="0"/>
        <w:rPr>
          <w:rFonts w:hint="eastAsia"/>
          <w:sz w:val="21"/>
          <w:lang w:val="en-US" w:eastAsia="zh-CN"/>
        </w:rPr>
      </w:pPr>
      <w:r>
        <w:rPr>
          <w:rFonts w:hint="eastAsia"/>
          <w:sz w:val="21"/>
          <w:lang w:val="en-US" w:eastAsia="zh-CN"/>
        </w:rPr>
        <w:t>定义（声明）Date对象</w:t>
      </w:r>
    </w:p>
    <w:p>
      <w:pPr>
        <w:pStyle w:val="4"/>
        <w:numPr>
          <w:ilvl w:val="0"/>
          <w:numId w:val="0"/>
        </w:numPr>
        <w:spacing w:before="43"/>
        <w:ind w:leftChars="0"/>
        <w:rPr>
          <w:rFonts w:hint="eastAsia"/>
          <w:sz w:val="21"/>
          <w:lang w:val="en-US" w:eastAsia="zh-CN"/>
        </w:rPr>
      </w:pPr>
      <w:r>
        <w:rPr>
          <w:sz w:val="21"/>
        </w:rPr>
        <w:pict>
          <v:shape id="_x0000_s1147" o:spid="_x0000_s1147" o:spt="202" type="#_x0000_t202" style="height:21.5pt;width:430.05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date = new Date(); // 实例化日期时间对象</w:t>
                  </w:r>
                </w:p>
              </w:txbxContent>
            </v:textbox>
            <w10:wrap type="none"/>
            <w10:anchorlock/>
          </v:shape>
        </w:pict>
      </w:r>
    </w:p>
    <w:p>
      <w:pPr>
        <w:pStyle w:val="4"/>
        <w:numPr>
          <w:ilvl w:val="1"/>
          <w:numId w:val="26"/>
        </w:numPr>
        <w:spacing w:before="43"/>
        <w:ind w:leftChars="0"/>
        <w:rPr>
          <w:rFonts w:hint="eastAsia"/>
          <w:sz w:val="21"/>
          <w:lang w:val="en-US" w:eastAsia="zh-CN"/>
        </w:rPr>
      </w:pPr>
      <w:r>
        <w:rPr>
          <w:rFonts w:hint="eastAsia"/>
          <w:sz w:val="21"/>
          <w:lang w:val="en-US" w:eastAsia="zh-CN"/>
        </w:rPr>
        <w:t>组件方法：get方法对应的都有一个UTC方法</w:t>
      </w:r>
    </w:p>
    <w:p>
      <w:pPr>
        <w:pStyle w:val="4"/>
        <w:numPr>
          <w:ilvl w:val="0"/>
          <w:numId w:val="0"/>
        </w:numPr>
        <w:spacing w:before="43"/>
        <w:ind w:leftChars="0"/>
        <w:rPr>
          <w:rFonts w:hint="eastAsia"/>
          <w:sz w:val="21"/>
          <w:lang w:val="en-US" w:eastAsia="zh-CN"/>
        </w:rPr>
      </w:pPr>
      <w:r>
        <w:rPr>
          <w:sz w:val="21"/>
        </w:rPr>
        <w:pict>
          <v:shape id="_x0000_s1148" o:spid="_x0000_s1148" o:spt="202" type="#_x0000_t202" style="height:224.95pt;width:431.2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var date = new Date();</w:t>
                  </w:r>
                </w:p>
                <w:p>
                  <w:pPr>
                    <w:rPr>
                      <w:rFonts w:hint="eastAsia"/>
                      <w:lang w:val="en-US" w:eastAsia="zh-CN"/>
                    </w:rPr>
                  </w:pPr>
                  <w:r>
                    <w:rPr>
                      <w:rFonts w:hint="eastAsia"/>
                      <w:lang w:val="en-US" w:eastAsia="zh-CN"/>
                    </w:rPr>
                    <w:t>// 获取年的方法：date.getFullYear()</w:t>
                  </w:r>
                </w:p>
                <w:p>
                  <w:pPr>
                    <w:rPr>
                      <w:rFonts w:hint="eastAsia"/>
                      <w:lang w:val="en-US" w:eastAsia="zh-CN"/>
                    </w:rPr>
                  </w:pPr>
                  <w:r>
                    <w:rPr>
                      <w:rFonts w:hint="eastAsia"/>
                      <w:lang w:val="en-US" w:eastAsia="zh-CN"/>
                    </w:rPr>
                    <w:t>// 设置年的方法：date.setFullYear()</w:t>
                  </w:r>
                </w:p>
                <w:p>
                  <w:pPr>
                    <w:rPr>
                      <w:rFonts w:hint="eastAsia"/>
                      <w:lang w:val="en-US" w:eastAsia="zh-CN"/>
                    </w:rPr>
                  </w:pPr>
                  <w:r>
                    <w:rPr>
                      <w:rFonts w:hint="eastAsia"/>
                      <w:lang w:val="en-US" w:eastAsia="zh-CN"/>
                    </w:rPr>
                    <w:t>月的取值范围：0 - 11 0代表1月份，11月份</w:t>
                  </w:r>
                </w:p>
                <w:p>
                  <w:pPr>
                    <w:rPr>
                      <w:rFonts w:hint="eastAsia"/>
                      <w:lang w:val="en-US" w:eastAsia="zh-CN"/>
                    </w:rPr>
                  </w:pPr>
                  <w:r>
                    <w:rPr>
                      <w:rFonts w:hint="eastAsia"/>
                      <w:lang w:val="en-US" w:eastAsia="zh-CN"/>
                    </w:rPr>
                    <w:t>// 获取月的方法：date.getMonth()</w:t>
                  </w:r>
                </w:p>
                <w:p>
                  <w:pPr>
                    <w:rPr>
                      <w:rFonts w:hint="eastAsia"/>
                      <w:lang w:val="en-US" w:eastAsia="zh-CN"/>
                    </w:rPr>
                  </w:pPr>
                  <w:r>
                    <w:rPr>
                      <w:rFonts w:hint="eastAsia"/>
                      <w:lang w:val="en-US" w:eastAsia="zh-CN"/>
                    </w:rPr>
                    <w:t>// 设置月的方法：date.setMonth()</w:t>
                  </w:r>
                </w:p>
                <w:p>
                  <w:pPr>
                    <w:rPr>
                      <w:rFonts w:hint="eastAsia"/>
                      <w:lang w:val="en-US" w:eastAsia="zh-CN"/>
                    </w:rPr>
                  </w:pPr>
                  <w:r>
                    <w:rPr>
                      <w:rFonts w:hint="eastAsia"/>
                      <w:lang w:val="en-US" w:eastAsia="zh-CN"/>
                    </w:rPr>
                    <w:t>日期的取值范围：1 - 31 当超出范围后，可向前或者向后推</w:t>
                  </w:r>
                </w:p>
                <w:p>
                  <w:pPr>
                    <w:rPr>
                      <w:rFonts w:hint="eastAsia"/>
                      <w:lang w:val="en-US" w:eastAsia="zh-CN"/>
                    </w:rPr>
                  </w:pPr>
                  <w:r>
                    <w:rPr>
                      <w:rFonts w:hint="eastAsia"/>
                      <w:lang w:val="en-US" w:eastAsia="zh-CN"/>
                    </w:rPr>
                    <w:t>// 获取日期的方法：date.getDate()</w:t>
                  </w:r>
                </w:p>
                <w:p>
                  <w:pPr>
                    <w:rPr>
                      <w:rFonts w:hint="eastAsia"/>
                      <w:lang w:val="en-US" w:eastAsia="zh-CN"/>
                    </w:rPr>
                  </w:pPr>
                  <w:r>
                    <w:rPr>
                      <w:rFonts w:hint="eastAsia"/>
                      <w:lang w:val="en-US" w:eastAsia="zh-CN"/>
                    </w:rPr>
                    <w:t>// 设置日期的方法：date.setDate()</w:t>
                  </w:r>
                </w:p>
                <w:p>
                  <w:pPr>
                    <w:rPr>
                      <w:rFonts w:hint="eastAsia"/>
                      <w:lang w:val="en-US" w:eastAsia="zh-CN"/>
                    </w:rPr>
                  </w:pPr>
                  <w:r>
                    <w:rPr>
                      <w:rFonts w:hint="eastAsia"/>
                      <w:lang w:val="en-US" w:eastAsia="zh-CN"/>
                    </w:rPr>
                    <w:t>小时的取值范围：0 - 23</w:t>
                  </w:r>
                </w:p>
                <w:p>
                  <w:pPr>
                    <w:rPr>
                      <w:rFonts w:hint="eastAsia"/>
                      <w:lang w:val="en-US" w:eastAsia="zh-CN"/>
                    </w:rPr>
                  </w:pPr>
                  <w:r>
                    <w:rPr>
                      <w:rFonts w:hint="eastAsia"/>
                      <w:lang w:val="en-US" w:eastAsia="zh-CN"/>
                    </w:rPr>
                    <w:t>// 获取小时的方法：date.getHours()</w:t>
                  </w:r>
                </w:p>
                <w:p>
                  <w:pPr>
                    <w:rPr>
                      <w:rFonts w:hint="eastAsia"/>
                      <w:lang w:val="en-US" w:eastAsia="zh-CN"/>
                    </w:rPr>
                  </w:pPr>
                  <w:r>
                    <w:rPr>
                      <w:rFonts w:hint="eastAsia"/>
                      <w:lang w:val="en-US" w:eastAsia="zh-CN"/>
                    </w:rPr>
                    <w:t>// 设置小时的方法：date.setHours()</w:t>
                  </w:r>
                </w:p>
                <w:p>
                  <w:pPr>
                    <w:rPr>
                      <w:rFonts w:hint="eastAsia"/>
                      <w:lang w:val="en-US" w:eastAsia="zh-CN"/>
                    </w:rPr>
                  </w:pPr>
                  <w:r>
                    <w:rPr>
                      <w:rFonts w:hint="eastAsia"/>
                      <w:lang w:val="en-US" w:eastAsia="zh-CN"/>
                    </w:rPr>
                    <w:t>分钟的取值范围：0 - 59</w:t>
                  </w:r>
                </w:p>
                <w:p>
                  <w:pPr>
                    <w:rPr>
                      <w:rFonts w:hint="eastAsia"/>
                      <w:lang w:val="en-US" w:eastAsia="zh-CN"/>
                    </w:rPr>
                  </w:pPr>
                  <w:r>
                    <w:rPr>
                      <w:rFonts w:hint="eastAsia"/>
                      <w:lang w:val="en-US" w:eastAsia="zh-CN"/>
                    </w:rPr>
                    <w:t>// 获取分钟的方法：date.getMinutes()</w:t>
                  </w:r>
                </w:p>
                <w:p>
                  <w:pPr>
                    <w:rPr>
                      <w:rFonts w:hint="eastAsia"/>
                      <w:lang w:val="en-US" w:eastAsia="zh-CN"/>
                    </w:rPr>
                  </w:pPr>
                  <w:r>
                    <w:rPr>
                      <w:rFonts w:hint="eastAsia"/>
                      <w:lang w:val="en-US" w:eastAsia="zh-CN"/>
                    </w:rPr>
                    <w:t>// 设置分钟的方法：date.setMinutes()</w:t>
                  </w:r>
                </w:p>
                <w:p>
                  <w:pPr>
                    <w:rPr>
                      <w:rFonts w:hint="eastAsia"/>
                      <w:lang w:val="en-US" w:eastAsia="zh-CN"/>
                    </w:rPr>
                  </w:pPr>
                </w:p>
                <w:p>
                  <w:pPr>
                    <w:rPr>
                      <w:rFonts w:hint="eastAsia"/>
                      <w:lang w:val="en-US" w:eastAsia="zh-CN"/>
                    </w:rPr>
                  </w:pPr>
                </w:p>
                <w:p>
                  <w:pPr>
                    <w:rPr>
                      <w:rFonts w:hint="eastAsia"/>
                      <w:lang w:val="en-US" w:eastAsia="zh-CN"/>
                    </w:rPr>
                  </w:pPr>
                </w:p>
              </w:txbxContent>
            </v:textbox>
            <w10:wrap type="none"/>
            <w10:anchorlock/>
          </v:shape>
        </w:pict>
      </w:r>
    </w:p>
    <w:p>
      <w:pPr>
        <w:pStyle w:val="4"/>
        <w:numPr>
          <w:ilvl w:val="0"/>
          <w:numId w:val="0"/>
        </w:numPr>
        <w:spacing w:before="43"/>
        <w:ind w:leftChars="0"/>
        <w:rPr>
          <w:rFonts w:hint="eastAsia"/>
          <w:sz w:val="21"/>
          <w:lang w:val="en-US" w:eastAsia="zh-CN"/>
        </w:rPr>
      </w:pPr>
      <w:r>
        <w:rPr>
          <w:sz w:val="21"/>
        </w:rPr>
        <w:pict>
          <v:shape id="_x0000_s1149" o:spid="_x0000_s1149" o:spt="202" type="#_x0000_t202" style="height:235.75pt;width:431.25pt;" fillcolor="#F2F2F2"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秒的取值范围：0 - 59</w:t>
                  </w:r>
                </w:p>
                <w:p>
                  <w:pPr>
                    <w:rPr>
                      <w:rFonts w:hint="eastAsia"/>
                      <w:lang w:val="en-US" w:eastAsia="zh-CN"/>
                    </w:rPr>
                  </w:pPr>
                  <w:r>
                    <w:rPr>
                      <w:rFonts w:hint="eastAsia"/>
                      <w:lang w:val="en-US" w:eastAsia="zh-CN"/>
                    </w:rPr>
                    <w:t>// 获取秒的方法：date.getSeconds()</w:t>
                  </w:r>
                </w:p>
                <w:p>
                  <w:pPr>
                    <w:rPr>
                      <w:rFonts w:hint="eastAsia"/>
                      <w:lang w:val="en-US" w:eastAsia="zh-CN"/>
                    </w:rPr>
                  </w:pPr>
                  <w:r>
                    <w:rPr>
                      <w:rFonts w:hint="eastAsia"/>
                      <w:lang w:val="en-US" w:eastAsia="zh-CN"/>
                    </w:rPr>
                    <w:t>// 设置秒的方法：date.setSeconds()</w:t>
                  </w:r>
                </w:p>
                <w:p/>
                <w:p>
                  <w:pPr>
                    <w:rPr>
                      <w:rFonts w:hint="eastAsia"/>
                      <w:lang w:val="en-US" w:eastAsia="zh-CN"/>
                    </w:rPr>
                  </w:pPr>
                  <w:r>
                    <w:rPr>
                      <w:rFonts w:hint="eastAsia"/>
                      <w:lang w:val="en-US" w:eastAsia="zh-CN"/>
                    </w:rPr>
                    <w:t xml:space="preserve">// </w:t>
                  </w:r>
                  <w:r>
                    <w:rPr>
                      <w:rFonts w:hint="eastAsia"/>
                      <w:lang w:eastAsia="zh-CN"/>
                    </w:rPr>
                    <w:t>日期大小的比较：比较的是时间戳，一个</w:t>
                  </w:r>
                  <w:r>
                    <w:rPr>
                      <w:rFonts w:hint="eastAsia"/>
                      <w:lang w:val="en-US" w:eastAsia="zh-CN"/>
                    </w:rPr>
                    <w:t>13位的数字</w:t>
                  </w:r>
                </w:p>
                <w:p>
                  <w:pPr>
                    <w:rPr>
                      <w:rFonts w:hint="eastAsia"/>
                      <w:lang w:val="en-US" w:eastAsia="zh-CN"/>
                    </w:rPr>
                  </w:pPr>
                  <w:r>
                    <w:rPr>
                      <w:rFonts w:hint="eastAsia"/>
                      <w:lang w:val="en-US" w:eastAsia="zh-CN"/>
                    </w:rPr>
                    <w:t>var now = new Date();</w:t>
                  </w:r>
                </w:p>
                <w:p>
                  <w:pPr>
                    <w:rPr>
                      <w:rFonts w:hint="eastAsia"/>
                      <w:lang w:val="en-US" w:eastAsia="zh-CN"/>
                    </w:rPr>
                  </w:pPr>
                  <w:r>
                    <w:rPr>
                      <w:rFonts w:hint="eastAsia"/>
                      <w:lang w:val="en-US" w:eastAsia="zh-CN"/>
                    </w:rPr>
                    <w:t>var date = new Date();</w:t>
                  </w:r>
                </w:p>
                <w:p>
                  <w:pPr>
                    <w:rPr>
                      <w:rFonts w:hint="eastAsia"/>
                      <w:lang w:val="en-US" w:eastAsia="zh-CN"/>
                    </w:rPr>
                  </w:pPr>
                  <w:r>
                    <w:rPr>
                      <w:rFonts w:hint="eastAsia"/>
                      <w:lang w:val="en-US" w:eastAsia="zh-CN"/>
                    </w:rPr>
                    <w:t>Date.setFullYear(2010);</w:t>
                  </w:r>
                </w:p>
                <w:p>
                  <w:pPr>
                    <w:rPr>
                      <w:rFonts w:hint="eastAsia"/>
                      <w:lang w:val="en-US" w:eastAsia="zh-CN"/>
                    </w:rPr>
                  </w:pPr>
                  <w:r>
                    <w:rPr>
                      <w:rFonts w:hint="eastAsia"/>
                      <w:lang w:val="en-US" w:eastAsia="zh-CN"/>
                    </w:rPr>
                    <w:t>if(now &gt; date){</w:t>
                  </w:r>
                </w:p>
                <w:p>
                  <w:pPr>
                    <w:ind w:firstLine="720" w:firstLineChars="0"/>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比今天早</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}else{</w:t>
                  </w:r>
                </w:p>
                <w:p>
                  <w:pPr>
                    <w:ind w:firstLine="720" w:firstLineChars="0"/>
                    <w:rPr>
                      <w:rFonts w:hint="eastAsia"/>
                      <w:lang w:val="en-US" w:eastAsia="zh-CN"/>
                    </w:rPr>
                  </w:pPr>
                  <w:r>
                    <w:rPr>
                      <w:rFonts w:hint="eastAsia"/>
                      <w:lang w:val="en-US" w:eastAsia="zh-CN"/>
                    </w:rPr>
                    <w:t>console.log(</w:t>
                  </w:r>
                  <w:r>
                    <w:rPr>
                      <w:rFonts w:hint="default"/>
                      <w:lang w:val="en-US" w:eastAsia="zh-CN"/>
                    </w:rPr>
                    <w:t>“</w:t>
                  </w:r>
                  <w:r>
                    <w:rPr>
                      <w:rFonts w:hint="eastAsia"/>
                      <w:lang w:val="en-US" w:eastAsia="zh-CN"/>
                    </w:rPr>
                    <w:t>比今天晚</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得到7天之后的日期</w:t>
                  </w:r>
                </w:p>
                <w:p>
                  <w:pPr>
                    <w:rPr>
                      <w:rFonts w:hint="eastAsia"/>
                      <w:lang w:val="en-US" w:eastAsia="zh-CN"/>
                    </w:rPr>
                  </w:pPr>
                  <w:r>
                    <w:rPr>
                      <w:rFonts w:hint="eastAsia"/>
                      <w:lang w:val="en-US" w:eastAsia="zh-CN"/>
                    </w:rPr>
                    <w:t>var myDate = new Date();</w:t>
                  </w:r>
                </w:p>
                <w:p>
                  <w:pPr>
                    <w:rPr>
                      <w:rFonts w:hint="eastAsia"/>
                      <w:lang w:val="en-US" w:eastAsia="zh-CN"/>
                    </w:rPr>
                  </w:pPr>
                  <w:r>
                    <w:rPr>
                      <w:rFonts w:hint="eastAsia"/>
                      <w:lang w:val="en-US" w:eastAsia="zh-CN"/>
                    </w:rPr>
                    <w:t>myDate.setDate(myDate.getDate() + 7);</w:t>
                  </w:r>
                </w:p>
              </w:txbxContent>
            </v:textbox>
            <w10:wrap type="none"/>
            <w10:anchorlock/>
          </v:shape>
        </w:pict>
      </w:r>
    </w:p>
    <w:p>
      <w:pPr>
        <w:pStyle w:val="4"/>
        <w:numPr>
          <w:ilvl w:val="0"/>
          <w:numId w:val="0"/>
        </w:numPr>
        <w:spacing w:before="43"/>
        <w:ind w:leftChars="0"/>
        <w:rPr>
          <w:rFonts w:hint="eastAsia"/>
          <w:sz w:val="21"/>
          <w:lang w:val="en-US" w:eastAsia="zh-CN"/>
        </w:rPr>
      </w:pPr>
      <w:r>
        <w:rPr>
          <w:rFonts w:hint="eastAsia"/>
          <w:sz w:val="21"/>
          <w:lang w:val="en-US" w:eastAsia="zh-CN"/>
        </w:rPr>
        <w:t>学习心得：</w:t>
      </w: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rPr>
          <w:rFonts w:hint="eastAsia"/>
          <w:sz w:val="21"/>
          <w:lang w:val="en-US" w:eastAsia="zh-CN"/>
        </w:rPr>
      </w:pPr>
    </w:p>
    <w:p>
      <w:pPr>
        <w:pStyle w:val="4"/>
        <w:numPr>
          <w:ilvl w:val="0"/>
          <w:numId w:val="0"/>
        </w:numPr>
        <w:spacing w:before="43"/>
        <w:ind w:leftChars="100"/>
        <w:rPr>
          <w:rFonts w:hint="eastAsia"/>
          <w:sz w:val="21"/>
          <w:lang w:val="en-US" w:eastAsia="zh-CN"/>
        </w:rPr>
      </w:pPr>
    </w:p>
    <w:p>
      <w:pPr>
        <w:pStyle w:val="4"/>
        <w:spacing w:before="43"/>
        <w:ind w:firstLine="211" w:firstLineChars="100"/>
        <w:rPr>
          <w:rFonts w:hint="eastAsia" w:ascii="Calibri" w:eastAsiaTheme="minorEastAsia"/>
          <w:b/>
          <w:szCs w:val="22"/>
          <w:lang w:val="en-US" w:eastAsia="zh-CN"/>
        </w:rPr>
      </w:pPr>
    </w:p>
    <w:p>
      <w:pPr>
        <w:pStyle w:val="4"/>
        <w:spacing w:before="43"/>
        <w:ind w:left="120"/>
        <w:rPr>
          <w:rFonts w:hint="eastAsia" w:ascii="Calibri" w:eastAsiaTheme="minorEastAsia"/>
          <w:b/>
          <w:szCs w:val="22"/>
          <w:lang w:val="en-US" w:eastAsia="zh-CN"/>
        </w:rPr>
      </w:pPr>
      <w:r>
        <w:rPr>
          <w:rFonts w:hint="eastAsia" w:ascii="Calibri" w:eastAsiaTheme="minorEastAsia"/>
          <w:b/>
          <w:szCs w:val="22"/>
          <w:lang w:val="en-US" w:eastAsia="zh-CN"/>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Theme="minorEastAsia"/>
          <w:b/>
          <w:szCs w:val="22"/>
          <w:lang w:val="en-US" w:eastAsia="zh-CN"/>
        </w:rPr>
        <w:t xml:space="preserve"> HTML DOM</w:t>
      </w:r>
    </w:p>
    <w:p>
      <w:pPr>
        <w:pStyle w:val="4"/>
        <w:numPr>
          <w:ilvl w:val="0"/>
          <w:numId w:val="0"/>
        </w:numPr>
        <w:spacing w:before="43"/>
        <w:ind w:leftChars="0"/>
        <w:rPr>
          <w:rFonts w:hint="eastAsia"/>
          <w:sz w:val="21"/>
          <w:lang w:val="en-US" w:eastAsia="zh-CN"/>
        </w:rPr>
      </w:pPr>
      <w:r>
        <w:rPr>
          <w:rFonts w:hint="eastAsia"/>
          <w:sz w:val="21"/>
          <w:lang w:val="en-US" w:eastAsia="zh-CN"/>
        </w:rPr>
        <w:t>DOM 是document object model（文档对象模型）的简称。</w:t>
      </w:r>
    </w:p>
    <w:p>
      <w:pPr>
        <w:pStyle w:val="4"/>
        <w:numPr>
          <w:ilvl w:val="0"/>
          <w:numId w:val="0"/>
        </w:numPr>
        <w:spacing w:before="43"/>
        <w:ind w:leftChars="0"/>
        <w:rPr>
          <w:rFonts w:hint="eastAsia"/>
          <w:sz w:val="21"/>
          <w:lang w:val="en-US" w:eastAsia="zh-CN"/>
        </w:rPr>
      </w:pPr>
      <w:r>
        <w:rPr>
          <w:rFonts w:hint="eastAsia"/>
          <w:sz w:val="21"/>
          <w:lang w:val="en-US" w:eastAsia="zh-CN"/>
        </w:rPr>
        <w:t>通过 HTML DOM，javascript 可访问HTML文档中的所有元素。</w:t>
      </w:r>
    </w:p>
    <w:p>
      <w:pPr>
        <w:pStyle w:val="4"/>
        <w:numPr>
          <w:ilvl w:val="0"/>
          <w:numId w:val="0"/>
        </w:numPr>
        <w:spacing w:before="43"/>
        <w:ind w:leftChars="0"/>
        <w:rPr>
          <w:rFonts w:hint="eastAsia"/>
          <w:sz w:val="21"/>
          <w:lang w:val="en-US" w:eastAsia="zh-CN"/>
        </w:rPr>
      </w:pPr>
      <w:r>
        <w:rPr>
          <w:rFonts w:hint="eastAsia"/>
          <w:sz w:val="21"/>
          <w:lang w:val="en-US" w:eastAsia="zh-CN"/>
        </w:rPr>
        <w:t>当网页被加载时，浏览器会根据html页面结构创建该页面的文档对象模型。</w:t>
      </w:r>
    </w:p>
    <w:p>
      <w:pPr>
        <w:pStyle w:val="4"/>
        <w:numPr>
          <w:ilvl w:val="0"/>
          <w:numId w:val="0"/>
        </w:numPr>
        <w:spacing w:before="43"/>
        <w:ind w:leftChars="0"/>
        <w:rPr>
          <w:rFonts w:hint="eastAsia"/>
          <w:sz w:val="21"/>
          <w:lang w:val="en-US" w:eastAsia="zh-CN"/>
        </w:rPr>
      </w:pPr>
      <w:r>
        <w:rPr>
          <w:rFonts w:hint="eastAsia"/>
          <w:sz w:val="21"/>
          <w:lang w:val="en-US" w:eastAsia="zh-CN"/>
        </w:rPr>
        <w:t>HTML DOM模型被构造为对象的树，如下图</w:t>
      </w:r>
    </w:p>
    <w:p>
      <w:pPr>
        <w:pStyle w:val="4"/>
        <w:numPr>
          <w:ilvl w:val="0"/>
          <w:numId w:val="0"/>
        </w:numPr>
        <w:spacing w:before="43"/>
        <w:ind w:leftChars="0"/>
        <w:rPr>
          <w:rFonts w:hint="eastAsia" w:ascii="Calibri" w:eastAsiaTheme="minorEastAsia"/>
          <w:b/>
          <w:szCs w:val="22"/>
          <w:lang w:val="en-US" w:eastAsia="zh-CN"/>
        </w:rPr>
      </w:pPr>
      <w:r>
        <w:rPr>
          <w:rFonts w:hint="eastAsia" w:ascii="Calibri" w:eastAsiaTheme="minorEastAsia"/>
          <w:b/>
          <w:szCs w:val="22"/>
          <w:lang w:val="en-US" w:eastAsia="zh-CN"/>
        </w:rPr>
        <w:drawing>
          <wp:inline distT="0" distB="0" distL="114300" distR="114300">
            <wp:extent cx="4628515" cy="2533650"/>
            <wp:effectExtent l="0" t="0" r="635" b="0"/>
            <wp:docPr id="1" name="图片 1"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ree"/>
                    <pic:cNvPicPr>
                      <a:picLocks noChangeAspect="1"/>
                    </pic:cNvPicPr>
                  </pic:nvPicPr>
                  <pic:blipFill>
                    <a:blip r:embed="rId8"/>
                    <a:stretch>
                      <a:fillRect/>
                    </a:stretch>
                  </pic:blipFill>
                  <pic:spPr>
                    <a:xfrm>
                      <a:off x="0" y="0"/>
                      <a:ext cx="4628515" cy="2533650"/>
                    </a:xfrm>
                    <a:prstGeom prst="rect">
                      <a:avLst/>
                    </a:prstGeom>
                  </pic:spPr>
                </pic:pic>
              </a:graphicData>
            </a:graphic>
          </wp:inline>
        </w:drawing>
      </w:r>
    </w:p>
    <w:p>
      <w:pPr>
        <w:pStyle w:val="4"/>
        <w:numPr>
          <w:ilvl w:val="0"/>
          <w:numId w:val="0"/>
        </w:numPr>
        <w:spacing w:before="43"/>
        <w:ind w:leftChars="0"/>
        <w:rPr>
          <w:rFonts w:hint="eastAsia"/>
          <w:sz w:val="21"/>
          <w:lang w:val="en-US" w:eastAsia="zh-CN"/>
        </w:rPr>
      </w:pPr>
      <w:r>
        <w:rPr>
          <w:rFonts w:hint="eastAsia"/>
          <w:sz w:val="21"/>
          <w:lang w:val="en-US" w:eastAsia="zh-CN"/>
        </w:rPr>
        <w:t>节点类型：  节点名（nodeName）  节点值（nodeValue） 节点类型（nodeType）</w:t>
      </w:r>
    </w:p>
    <w:p>
      <w:pPr>
        <w:pStyle w:val="4"/>
        <w:numPr>
          <w:ilvl w:val="0"/>
          <w:numId w:val="0"/>
        </w:numPr>
        <w:spacing w:before="43"/>
        <w:ind w:leftChars="0"/>
        <w:rPr>
          <w:rFonts w:hint="eastAsia"/>
          <w:sz w:val="21"/>
          <w:lang w:val="en-US" w:eastAsia="zh-CN"/>
        </w:rPr>
      </w:pPr>
      <w:r>
        <w:rPr>
          <w:rFonts w:hint="eastAsia"/>
          <w:sz w:val="21"/>
          <w:lang w:val="en-US" w:eastAsia="zh-CN"/>
        </w:rPr>
        <w:t>文档节点    #document</w:t>
      </w:r>
      <w:r>
        <w:rPr>
          <w:rFonts w:hint="eastAsia"/>
          <w:sz w:val="21"/>
          <w:lang w:val="en-US" w:eastAsia="zh-CN"/>
        </w:rPr>
        <w:tab/>
      </w:r>
      <w:r>
        <w:rPr>
          <w:rFonts w:hint="eastAsia"/>
          <w:sz w:val="21"/>
          <w:lang w:val="en-US" w:eastAsia="zh-CN"/>
        </w:rPr>
        <w:t xml:space="preserve">     null</w:t>
      </w:r>
      <w:r>
        <w:rPr>
          <w:rFonts w:hint="eastAsia"/>
          <w:sz w:val="21"/>
          <w:lang w:val="en-US" w:eastAsia="zh-CN"/>
        </w:rPr>
        <w:tab/>
      </w:r>
      <w:r>
        <w:rPr>
          <w:rFonts w:hint="eastAsia"/>
          <w:sz w:val="21"/>
          <w:lang w:val="en-US" w:eastAsia="zh-CN"/>
        </w:rPr>
        <w:tab/>
      </w:r>
      <w:r>
        <w:rPr>
          <w:rFonts w:hint="eastAsia"/>
          <w:sz w:val="21"/>
          <w:lang w:val="en-US" w:eastAsia="zh-CN"/>
        </w:rPr>
        <w:t xml:space="preserve">      9</w:t>
      </w:r>
    </w:p>
    <w:p>
      <w:pPr>
        <w:pStyle w:val="4"/>
        <w:numPr>
          <w:ilvl w:val="0"/>
          <w:numId w:val="0"/>
        </w:numPr>
        <w:spacing w:before="43"/>
        <w:ind w:leftChars="0"/>
        <w:rPr>
          <w:rFonts w:hint="eastAsia"/>
          <w:sz w:val="21"/>
          <w:lang w:val="en-US" w:eastAsia="zh-CN"/>
        </w:rPr>
      </w:pPr>
      <w:r>
        <w:rPr>
          <w:rFonts w:hint="eastAsia"/>
          <w:sz w:val="21"/>
          <w:lang w:val="en-US" w:eastAsia="zh-CN"/>
        </w:rPr>
        <w:t>元素节点    大写的标签名称      null</w:t>
      </w:r>
      <w:r>
        <w:rPr>
          <w:rFonts w:hint="eastAsia"/>
          <w:sz w:val="21"/>
          <w:lang w:val="en-US" w:eastAsia="zh-CN"/>
        </w:rPr>
        <w:tab/>
      </w:r>
      <w:r>
        <w:rPr>
          <w:rFonts w:hint="eastAsia"/>
          <w:sz w:val="21"/>
          <w:lang w:val="en-US" w:eastAsia="zh-CN"/>
        </w:rPr>
        <w:tab/>
      </w:r>
      <w:r>
        <w:rPr>
          <w:rFonts w:hint="eastAsia"/>
          <w:sz w:val="21"/>
          <w:lang w:val="en-US" w:eastAsia="zh-CN"/>
        </w:rPr>
        <w:t xml:space="preserve">      1</w:t>
      </w:r>
    </w:p>
    <w:p>
      <w:pPr>
        <w:pStyle w:val="4"/>
        <w:numPr>
          <w:ilvl w:val="0"/>
          <w:numId w:val="0"/>
        </w:numPr>
        <w:spacing w:before="43"/>
        <w:ind w:leftChars="0"/>
        <w:rPr>
          <w:rFonts w:hint="eastAsia"/>
          <w:sz w:val="21"/>
          <w:lang w:val="en-US" w:eastAsia="zh-CN"/>
        </w:rPr>
      </w:pPr>
      <w:r>
        <w:rPr>
          <w:rFonts w:hint="eastAsia"/>
          <w:sz w:val="21"/>
          <w:lang w:val="en-US" w:eastAsia="zh-CN"/>
        </w:rPr>
        <w:t>注释节点    #comment</w:t>
      </w:r>
      <w:r>
        <w:rPr>
          <w:rFonts w:hint="eastAsia"/>
          <w:sz w:val="21"/>
          <w:lang w:val="en-US" w:eastAsia="zh-CN"/>
        </w:rPr>
        <w:tab/>
      </w:r>
      <w:r>
        <w:rPr>
          <w:rFonts w:hint="eastAsia"/>
          <w:sz w:val="21"/>
          <w:lang w:val="en-US" w:eastAsia="zh-CN"/>
        </w:rPr>
        <w:tab/>
      </w:r>
      <w:r>
        <w:rPr>
          <w:rFonts w:hint="eastAsia"/>
          <w:sz w:val="21"/>
          <w:lang w:val="en-US" w:eastAsia="zh-CN"/>
        </w:rPr>
        <w:t xml:space="preserve">     注释内容</w:t>
      </w:r>
      <w:r>
        <w:rPr>
          <w:rFonts w:hint="eastAsia"/>
          <w:sz w:val="21"/>
          <w:lang w:val="en-US" w:eastAsia="zh-CN"/>
        </w:rPr>
        <w:tab/>
      </w:r>
      <w:r>
        <w:rPr>
          <w:rFonts w:hint="eastAsia"/>
          <w:sz w:val="21"/>
          <w:lang w:val="en-US" w:eastAsia="zh-CN"/>
        </w:rPr>
        <w:tab/>
      </w:r>
      <w:r>
        <w:rPr>
          <w:rFonts w:hint="eastAsia"/>
          <w:sz w:val="21"/>
          <w:lang w:val="en-US" w:eastAsia="zh-CN"/>
        </w:rPr>
        <w:t xml:space="preserve">      8</w:t>
      </w:r>
    </w:p>
    <w:p>
      <w:pPr>
        <w:pStyle w:val="4"/>
        <w:numPr>
          <w:ilvl w:val="0"/>
          <w:numId w:val="0"/>
        </w:numPr>
        <w:spacing w:before="43"/>
        <w:ind w:leftChars="0"/>
        <w:rPr>
          <w:rFonts w:hint="eastAsia"/>
          <w:sz w:val="21"/>
          <w:lang w:val="en-US" w:eastAsia="zh-CN"/>
        </w:rPr>
      </w:pPr>
      <w:r>
        <w:rPr>
          <w:rFonts w:hint="eastAsia"/>
          <w:sz w:val="21"/>
          <w:lang w:val="en-US" w:eastAsia="zh-CN"/>
        </w:rPr>
        <w:t>属性节点    属性名称</w:t>
      </w:r>
      <w:r>
        <w:rPr>
          <w:rFonts w:hint="eastAsia"/>
          <w:sz w:val="21"/>
          <w:lang w:val="en-US" w:eastAsia="zh-CN"/>
        </w:rPr>
        <w:tab/>
      </w:r>
      <w:r>
        <w:rPr>
          <w:rFonts w:hint="eastAsia"/>
          <w:sz w:val="21"/>
          <w:lang w:val="en-US" w:eastAsia="zh-CN"/>
        </w:rPr>
        <w:tab/>
      </w:r>
      <w:r>
        <w:rPr>
          <w:rFonts w:hint="eastAsia"/>
          <w:sz w:val="21"/>
          <w:lang w:val="en-US" w:eastAsia="zh-CN"/>
        </w:rPr>
        <w:t xml:space="preserve">     属性值</w:t>
      </w:r>
      <w:r>
        <w:rPr>
          <w:rFonts w:hint="eastAsia"/>
          <w:sz w:val="21"/>
          <w:lang w:val="en-US" w:eastAsia="zh-CN"/>
        </w:rPr>
        <w:tab/>
      </w:r>
      <w:r>
        <w:rPr>
          <w:rFonts w:hint="eastAsia"/>
          <w:sz w:val="21"/>
          <w:lang w:val="en-US" w:eastAsia="zh-CN"/>
        </w:rPr>
        <w:tab/>
      </w:r>
      <w:r>
        <w:rPr>
          <w:rFonts w:hint="eastAsia"/>
          <w:sz w:val="21"/>
          <w:lang w:val="en-US" w:eastAsia="zh-CN"/>
        </w:rPr>
        <w:t xml:space="preserve">      2</w:t>
      </w:r>
    </w:p>
    <w:p>
      <w:pPr>
        <w:pStyle w:val="4"/>
        <w:numPr>
          <w:ilvl w:val="0"/>
          <w:numId w:val="0"/>
        </w:numPr>
        <w:spacing w:before="43"/>
        <w:ind w:leftChars="0"/>
        <w:rPr>
          <w:rFonts w:hint="eastAsia"/>
          <w:sz w:val="21"/>
          <w:lang w:val="en-US" w:eastAsia="zh-CN"/>
        </w:rPr>
      </w:pPr>
      <w:r>
        <w:rPr>
          <w:rFonts w:hint="eastAsia"/>
          <w:sz w:val="21"/>
          <w:lang w:val="en-US" w:eastAsia="zh-CN"/>
        </w:rPr>
        <w:t>文本节点    #text</w:t>
      </w:r>
      <w:r>
        <w:rPr>
          <w:rFonts w:hint="eastAsia"/>
          <w:sz w:val="21"/>
          <w:lang w:val="en-US" w:eastAsia="zh-CN"/>
        </w:rPr>
        <w:tab/>
      </w:r>
      <w:r>
        <w:rPr>
          <w:rFonts w:hint="eastAsia"/>
          <w:sz w:val="21"/>
          <w:lang w:val="en-US" w:eastAsia="zh-CN"/>
        </w:rPr>
        <w:tab/>
      </w:r>
      <w:r>
        <w:rPr>
          <w:rFonts w:hint="eastAsia"/>
          <w:sz w:val="21"/>
          <w:lang w:val="en-US" w:eastAsia="zh-CN"/>
        </w:rPr>
        <w:t xml:space="preserve">     文本内容</w:t>
      </w:r>
      <w:r>
        <w:rPr>
          <w:rFonts w:hint="eastAsia"/>
          <w:sz w:val="21"/>
          <w:lang w:val="en-US" w:eastAsia="zh-CN"/>
        </w:rPr>
        <w:tab/>
      </w:r>
      <w:r>
        <w:rPr>
          <w:rFonts w:hint="eastAsia"/>
          <w:sz w:val="21"/>
          <w:lang w:val="en-US" w:eastAsia="zh-CN"/>
        </w:rPr>
        <w:tab/>
      </w:r>
      <w:r>
        <w:rPr>
          <w:rFonts w:hint="eastAsia"/>
          <w:sz w:val="21"/>
          <w:lang w:val="en-US" w:eastAsia="zh-CN"/>
        </w:rPr>
        <w:t xml:space="preserve">      3</w:t>
      </w: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r>
        <w:rPr>
          <w:rFonts w:hint="eastAsia"/>
          <w:sz w:val="21"/>
          <w:lang w:val="en-US" w:eastAsia="zh-CN"/>
        </w:rPr>
        <w:t>通过可编程的对象模型，javascript获得了足够的能力来操作HTML。</w:t>
      </w:r>
    </w:p>
    <w:p>
      <w:pPr>
        <w:pStyle w:val="4"/>
        <w:numPr>
          <w:ilvl w:val="0"/>
          <w:numId w:val="0"/>
        </w:numPr>
        <w:spacing w:before="43"/>
        <w:ind w:leftChars="0"/>
        <w:rPr>
          <w:rFonts w:hint="eastAsia"/>
          <w:sz w:val="21"/>
          <w:lang w:val="en-US" w:eastAsia="zh-CN"/>
        </w:rPr>
      </w:pPr>
      <w:r>
        <w:rPr>
          <w:rFonts w:hint="eastAsia"/>
          <w:sz w:val="21"/>
          <w:lang w:val="en-US" w:eastAsia="zh-CN"/>
        </w:rPr>
        <w:t>Javascript 能够改变页面中的所有HTML元素</w:t>
      </w:r>
    </w:p>
    <w:p>
      <w:pPr>
        <w:pStyle w:val="4"/>
        <w:numPr>
          <w:ilvl w:val="0"/>
          <w:numId w:val="0"/>
        </w:numPr>
        <w:spacing w:before="43"/>
        <w:ind w:leftChars="0"/>
        <w:rPr>
          <w:rFonts w:hint="eastAsia"/>
          <w:sz w:val="21"/>
          <w:lang w:val="en-US" w:eastAsia="zh-CN"/>
        </w:rPr>
      </w:pPr>
      <w:r>
        <w:rPr>
          <w:rFonts w:hint="eastAsia"/>
          <w:sz w:val="21"/>
          <w:lang w:val="en-US" w:eastAsia="zh-CN"/>
        </w:rPr>
        <w:t>Javascript 能够改变页面中的所有HTML属性</w:t>
      </w:r>
    </w:p>
    <w:p>
      <w:pPr>
        <w:pStyle w:val="4"/>
        <w:numPr>
          <w:ilvl w:val="0"/>
          <w:numId w:val="0"/>
        </w:numPr>
        <w:spacing w:before="43"/>
        <w:ind w:leftChars="0"/>
        <w:rPr>
          <w:rFonts w:hint="eastAsia"/>
          <w:sz w:val="21"/>
          <w:lang w:val="en-US" w:eastAsia="zh-CN"/>
        </w:rPr>
      </w:pPr>
      <w:r>
        <w:rPr>
          <w:rFonts w:hint="eastAsia"/>
          <w:sz w:val="21"/>
          <w:lang w:val="en-US" w:eastAsia="zh-CN"/>
        </w:rPr>
        <w:t>Javascript 能够改变页面中的所有CSS样式</w:t>
      </w:r>
    </w:p>
    <w:p>
      <w:pPr>
        <w:pStyle w:val="4"/>
        <w:numPr>
          <w:ilvl w:val="0"/>
          <w:numId w:val="0"/>
        </w:numPr>
        <w:spacing w:before="43"/>
        <w:ind w:leftChars="0"/>
        <w:rPr>
          <w:rFonts w:hint="eastAsia"/>
          <w:sz w:val="21"/>
          <w:lang w:val="en-US" w:eastAsia="zh-CN"/>
        </w:rPr>
      </w:pPr>
      <w:r>
        <w:rPr>
          <w:rFonts w:hint="eastAsia"/>
          <w:sz w:val="21"/>
          <w:lang w:val="en-US" w:eastAsia="zh-CN"/>
        </w:rPr>
        <w:t>Javascript 能够改变页面中的所有H事件作出反应</w:t>
      </w:r>
    </w:p>
    <w:p>
      <w:pPr>
        <w:pStyle w:val="4"/>
        <w:numPr>
          <w:ilvl w:val="0"/>
          <w:numId w:val="0"/>
        </w:numPr>
        <w:spacing w:before="43"/>
        <w:ind w:leftChars="0"/>
        <w:rPr>
          <w:rFonts w:hint="eastAsia"/>
          <w:sz w:val="21"/>
          <w:lang w:val="en-US" w:eastAsia="zh-CN"/>
        </w:rPr>
      </w:pPr>
    </w:p>
    <w:p>
      <w:pPr>
        <w:pStyle w:val="4"/>
        <w:numPr>
          <w:ilvl w:val="0"/>
          <w:numId w:val="27"/>
        </w:numPr>
        <w:spacing w:before="43"/>
        <w:ind w:left="425" w:leftChars="0" w:hanging="425" w:firstLineChars="0"/>
        <w:rPr>
          <w:rFonts w:hint="eastAsia"/>
          <w:sz w:val="21"/>
          <w:lang w:val="en-US" w:eastAsia="zh-CN"/>
        </w:rPr>
      </w:pPr>
      <w:r>
        <w:rPr>
          <w:rFonts w:hint="eastAsia"/>
          <w:sz w:val="21"/>
          <w:lang w:val="en-US" w:eastAsia="zh-CN"/>
        </w:rPr>
        <w:t>查找HTML元素</w:t>
      </w:r>
    </w:p>
    <w:p>
      <w:pPr>
        <w:pStyle w:val="4"/>
        <w:numPr>
          <w:ilvl w:val="0"/>
          <w:numId w:val="0"/>
        </w:numPr>
        <w:spacing w:before="43"/>
        <w:ind w:leftChars="0"/>
        <w:rPr>
          <w:rFonts w:hint="eastAsia"/>
          <w:sz w:val="21"/>
          <w:lang w:val="en-US" w:eastAsia="zh-CN"/>
        </w:rPr>
      </w:pPr>
      <w:r>
        <w:rPr>
          <w:rFonts w:hint="eastAsia"/>
          <w:sz w:val="21"/>
          <w:lang w:val="en-US" w:eastAsia="zh-CN"/>
        </w:rPr>
        <w:t>通常，你需要通过javascript操作HTML页面中的元素。</w:t>
      </w:r>
    </w:p>
    <w:p>
      <w:pPr>
        <w:pStyle w:val="4"/>
        <w:numPr>
          <w:ilvl w:val="0"/>
          <w:numId w:val="0"/>
        </w:numPr>
        <w:spacing w:before="43"/>
        <w:ind w:leftChars="0"/>
        <w:rPr>
          <w:rFonts w:hint="eastAsia"/>
          <w:sz w:val="21"/>
          <w:lang w:val="en-US" w:eastAsia="zh-CN"/>
        </w:rPr>
      </w:pPr>
      <w:r>
        <w:rPr>
          <w:rFonts w:hint="eastAsia"/>
          <w:sz w:val="21"/>
          <w:lang w:val="en-US" w:eastAsia="zh-CN"/>
        </w:rPr>
        <w:t>为了做到这件事情，您必须首先找到钙元素。有六种方法来做这件事：</w:t>
      </w:r>
    </w:p>
    <w:p>
      <w:pPr>
        <w:pStyle w:val="4"/>
        <w:numPr>
          <w:ilvl w:val="1"/>
          <w:numId w:val="28"/>
        </w:numPr>
        <w:spacing w:before="43"/>
        <w:ind w:leftChars="0" w:firstLine="210" w:firstLineChars="100"/>
        <w:rPr>
          <w:rFonts w:hint="eastAsia"/>
          <w:sz w:val="21"/>
          <w:lang w:val="en-US" w:eastAsia="zh-CN"/>
        </w:rPr>
      </w:pPr>
      <w:r>
        <w:rPr>
          <w:rFonts w:hint="eastAsia"/>
          <w:sz w:val="21"/>
          <w:lang w:val="en-US" w:eastAsia="zh-CN"/>
        </w:rPr>
        <w:t>通过id选择器找到HTML元素（最常用，效率高）</w:t>
      </w:r>
    </w:p>
    <w:p>
      <w:pPr>
        <w:pStyle w:val="4"/>
        <w:numPr>
          <w:ilvl w:val="0"/>
          <w:numId w:val="0"/>
        </w:numPr>
        <w:spacing w:before="43"/>
        <w:ind w:leftChars="100"/>
        <w:rPr>
          <w:sz w:val="21"/>
        </w:rPr>
      </w:pPr>
      <w:r>
        <w:rPr>
          <w:sz w:val="21"/>
        </w:rPr>
        <w:pict>
          <v:shape id="_x0000_s1175" o:spid="_x0000_s1175" o:spt="202" type="#_x0000_t202" style="height:24pt;width:408.15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div = document.getElementById(</w:t>
                  </w:r>
                  <w:r>
                    <w:rPr>
                      <w:rFonts w:hint="default"/>
                      <w:lang w:val="en-US" w:eastAsia="zh-CN"/>
                    </w:rPr>
                    <w:t>“</w:t>
                  </w:r>
                  <w:r>
                    <w:rPr>
                      <w:rFonts w:hint="eastAsia"/>
                      <w:lang w:val="en-US" w:eastAsia="zh-CN"/>
                    </w:rPr>
                    <w:t>box</w:t>
                  </w:r>
                  <w:r>
                    <w:rPr>
                      <w:rFonts w:hint="default"/>
                      <w:lang w:val="en-US" w:eastAsia="zh-CN"/>
                    </w:rPr>
                    <w:t>”</w:t>
                  </w:r>
                  <w:r>
                    <w:rPr>
                      <w:rFonts w:hint="eastAsia"/>
                      <w:lang w:val="en-US" w:eastAsia="zh-CN"/>
                    </w:rPr>
                    <w:t>); // box是id名称</w:t>
                  </w:r>
                </w:p>
              </w:txbxContent>
            </v:textbox>
            <w10:wrap type="none"/>
            <w10:anchorlock/>
          </v:shape>
        </w:pict>
      </w:r>
    </w:p>
    <w:p>
      <w:pPr>
        <w:pStyle w:val="4"/>
        <w:numPr>
          <w:ilvl w:val="0"/>
          <w:numId w:val="0"/>
        </w:numPr>
        <w:spacing w:before="43"/>
        <w:ind w:leftChars="100"/>
        <w:rPr>
          <w:rFonts w:hint="eastAsia"/>
          <w:sz w:val="21"/>
          <w:lang w:val="en-US" w:eastAsia="zh-CN"/>
        </w:rPr>
      </w:pPr>
      <w:r>
        <w:rPr>
          <w:rFonts w:hint="eastAsia"/>
          <w:sz w:val="21"/>
          <w:lang w:val="en-US" w:eastAsia="zh-CN"/>
        </w:rPr>
        <w:t>如果找到该元素，则该方法将以对象（在div中）的形式返回该元素。</w:t>
      </w:r>
    </w:p>
    <w:p>
      <w:pPr>
        <w:pStyle w:val="4"/>
        <w:numPr>
          <w:ilvl w:val="0"/>
          <w:numId w:val="0"/>
        </w:numPr>
        <w:spacing w:before="43"/>
        <w:ind w:leftChars="100"/>
        <w:rPr>
          <w:rFonts w:hint="eastAsia"/>
          <w:sz w:val="21"/>
          <w:lang w:val="en-US" w:eastAsia="zh-CN"/>
        </w:rPr>
      </w:pPr>
      <w:r>
        <w:rPr>
          <w:rFonts w:hint="eastAsia"/>
          <w:sz w:val="21"/>
          <w:lang w:val="en-US" w:eastAsia="zh-CN"/>
        </w:rPr>
        <w:t>如果未找到该元素，则myDiv为null。</w:t>
      </w:r>
    </w:p>
    <w:p>
      <w:pPr>
        <w:pStyle w:val="4"/>
        <w:numPr>
          <w:ilvl w:val="1"/>
          <w:numId w:val="28"/>
        </w:numPr>
        <w:spacing w:before="43"/>
        <w:ind w:leftChars="0" w:firstLine="210" w:firstLineChars="100"/>
        <w:rPr>
          <w:rFonts w:hint="eastAsia"/>
          <w:sz w:val="21"/>
          <w:lang w:val="en-US" w:eastAsia="zh-CN"/>
        </w:rPr>
      </w:pPr>
      <w:r>
        <w:rPr>
          <w:rFonts w:hint="eastAsia"/>
          <w:sz w:val="21"/>
          <w:lang w:val="en-US" w:eastAsia="zh-CN"/>
        </w:rPr>
        <w:t>通过标签选择器找到HTML元素</w:t>
      </w:r>
    </w:p>
    <w:p>
      <w:pPr>
        <w:pStyle w:val="4"/>
        <w:numPr>
          <w:ilvl w:val="0"/>
          <w:numId w:val="0"/>
        </w:numPr>
        <w:spacing w:before="43"/>
        <w:ind w:leftChars="100"/>
        <w:rPr>
          <w:sz w:val="21"/>
        </w:rPr>
      </w:pPr>
      <w:r>
        <w:rPr>
          <w:sz w:val="21"/>
        </w:rPr>
        <w:pict>
          <v:shape id="_x0000_s1176" o:spid="_x0000_s1176" o:spt="202" type="#_x0000_t202" style="height:24pt;width:407.5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dvs = document.getElementsByTagName(</w:t>
                  </w:r>
                  <w:r>
                    <w:rPr>
                      <w:rFonts w:hint="default"/>
                      <w:lang w:val="en-US" w:eastAsia="zh-CN"/>
                    </w:rPr>
                    <w:t>“</w:t>
                  </w:r>
                  <w:r>
                    <w:rPr>
                      <w:rFonts w:hint="eastAsia"/>
                      <w:lang w:val="en-US" w:eastAsia="zh-CN"/>
                    </w:rPr>
                    <w:t>div</w:t>
                  </w:r>
                  <w:r>
                    <w:rPr>
                      <w:rFonts w:hint="default"/>
                      <w:lang w:val="en-US" w:eastAsia="zh-CN"/>
                    </w:rPr>
                    <w:t>”</w:t>
                  </w:r>
                  <w:r>
                    <w:rPr>
                      <w:rFonts w:hint="eastAsia"/>
                      <w:lang w:val="en-US" w:eastAsia="zh-CN"/>
                    </w:rPr>
                    <w:t>); // div标签名称</w:t>
                  </w:r>
                </w:p>
              </w:txbxContent>
            </v:textbox>
            <w10:wrap type="none"/>
            <w10:anchorlock/>
          </v:shape>
        </w:pict>
      </w:r>
    </w:p>
    <w:p>
      <w:pPr>
        <w:pStyle w:val="4"/>
        <w:numPr>
          <w:ilvl w:val="0"/>
          <w:numId w:val="0"/>
        </w:numPr>
        <w:spacing w:before="43"/>
        <w:ind w:leftChars="100"/>
        <w:rPr>
          <w:rFonts w:hint="eastAsia"/>
          <w:sz w:val="21"/>
          <w:lang w:val="en-US" w:eastAsia="zh-CN"/>
        </w:rPr>
      </w:pPr>
      <w:r>
        <w:rPr>
          <w:rFonts w:hint="eastAsia"/>
          <w:sz w:val="21"/>
          <w:lang w:val="en-US" w:eastAsia="zh-CN"/>
        </w:rPr>
        <w:t>如果未找到该元素，则dvs为[]（伪数组）。</w:t>
      </w:r>
    </w:p>
    <w:p>
      <w:pPr>
        <w:pStyle w:val="4"/>
        <w:numPr>
          <w:ilvl w:val="1"/>
          <w:numId w:val="28"/>
        </w:numPr>
        <w:spacing w:before="43"/>
        <w:ind w:leftChars="0" w:firstLine="210" w:firstLineChars="100"/>
        <w:rPr>
          <w:rFonts w:hint="eastAsia"/>
          <w:sz w:val="21"/>
          <w:lang w:val="en-US" w:eastAsia="zh-CN"/>
        </w:rPr>
      </w:pPr>
      <w:r>
        <w:rPr>
          <w:rFonts w:hint="eastAsia"/>
          <w:sz w:val="21"/>
          <w:lang w:val="en-US" w:eastAsia="zh-CN"/>
        </w:rPr>
        <w:t>通过类选择器找到HTML元素</w:t>
      </w:r>
    </w:p>
    <w:p>
      <w:pPr>
        <w:pStyle w:val="4"/>
        <w:numPr>
          <w:ilvl w:val="0"/>
          <w:numId w:val="0"/>
        </w:numPr>
        <w:spacing w:before="43"/>
        <w:ind w:leftChars="100"/>
        <w:rPr>
          <w:rFonts w:hint="eastAsia"/>
          <w:sz w:val="21"/>
          <w:lang w:val="en-US" w:eastAsia="zh-CN"/>
        </w:rPr>
      </w:pPr>
      <w:r>
        <w:rPr>
          <w:rFonts w:hint="eastAsia"/>
          <w:sz w:val="21"/>
          <w:lang w:val="en-US" w:eastAsia="zh-CN"/>
        </w:rPr>
        <w:t>该方法不支持IE8以下版本的浏览器</w:t>
      </w:r>
    </w:p>
    <w:p>
      <w:pPr>
        <w:pStyle w:val="4"/>
        <w:numPr>
          <w:ilvl w:val="0"/>
          <w:numId w:val="0"/>
        </w:numPr>
        <w:spacing w:before="43"/>
        <w:ind w:leftChars="100"/>
        <w:rPr>
          <w:rFonts w:hint="eastAsia"/>
          <w:sz w:val="21"/>
          <w:lang w:val="en-US" w:eastAsia="zh-CN"/>
        </w:rPr>
      </w:pPr>
    </w:p>
    <w:p>
      <w:pPr>
        <w:pStyle w:val="4"/>
        <w:numPr>
          <w:ilvl w:val="0"/>
          <w:numId w:val="0"/>
        </w:numPr>
        <w:spacing w:before="43"/>
        <w:ind w:leftChars="100"/>
        <w:rPr>
          <w:rFonts w:hint="eastAsia"/>
          <w:sz w:val="21"/>
          <w:lang w:val="en-US" w:eastAsia="zh-CN"/>
        </w:rPr>
      </w:pPr>
      <w:r>
        <w:rPr>
          <w:sz w:val="21"/>
        </w:rPr>
        <w:pict>
          <v:shape id="_x0000_s1177" o:spid="_x0000_s1177" o:spt="202" type="#_x0000_t202" style="height:24.7pt;width:413.75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boxs = document.getElementsByClassName(</w:t>
                  </w:r>
                  <w:r>
                    <w:rPr>
                      <w:rFonts w:hint="default"/>
                      <w:lang w:val="en-US" w:eastAsia="zh-CN"/>
                    </w:rPr>
                    <w:t>“</w:t>
                  </w:r>
                  <w:r>
                    <w:rPr>
                      <w:rFonts w:hint="eastAsia"/>
                      <w:lang w:val="en-US" w:eastAsia="zh-CN"/>
                    </w:rPr>
                    <w:t>box</w:t>
                  </w:r>
                  <w:r>
                    <w:rPr>
                      <w:rFonts w:hint="default"/>
                      <w:lang w:val="en-US" w:eastAsia="zh-CN"/>
                    </w:rPr>
                    <w:t>”</w:t>
                  </w:r>
                  <w:r>
                    <w:rPr>
                      <w:rFonts w:hint="eastAsia"/>
                      <w:lang w:val="en-US" w:eastAsia="zh-CN"/>
                    </w:rPr>
                    <w:t>); // box为类名</w:t>
                  </w:r>
                </w:p>
              </w:txbxContent>
            </v:textbox>
            <w10:wrap type="none"/>
            <w10:anchorlock/>
          </v:shape>
        </w:pict>
      </w:r>
    </w:p>
    <w:p>
      <w:pPr>
        <w:pStyle w:val="4"/>
        <w:numPr>
          <w:ilvl w:val="1"/>
          <w:numId w:val="28"/>
        </w:numPr>
        <w:spacing w:before="43"/>
        <w:ind w:leftChars="0" w:firstLine="210" w:firstLineChars="100"/>
        <w:rPr>
          <w:rFonts w:hint="eastAsia"/>
          <w:sz w:val="21"/>
          <w:lang w:val="en-US" w:eastAsia="zh-CN"/>
        </w:rPr>
      </w:pPr>
      <w:r>
        <w:rPr>
          <w:rFonts w:hint="eastAsia"/>
          <w:sz w:val="21"/>
          <w:lang w:val="en-US" w:eastAsia="zh-CN"/>
        </w:rPr>
        <w:t>通过name属性找到表单元素</w:t>
      </w:r>
    </w:p>
    <w:p>
      <w:pPr>
        <w:pStyle w:val="4"/>
        <w:numPr>
          <w:ilvl w:val="0"/>
          <w:numId w:val="0"/>
        </w:numPr>
        <w:spacing w:before="43"/>
        <w:ind w:leftChars="100"/>
        <w:rPr>
          <w:rFonts w:hint="eastAsia"/>
          <w:sz w:val="21"/>
          <w:lang w:val="en-US" w:eastAsia="zh-CN"/>
        </w:rPr>
      </w:pPr>
      <w:r>
        <w:rPr>
          <w:sz w:val="21"/>
        </w:rPr>
        <w:pict>
          <v:shape id="_x0000_s1178" o:spid="_x0000_s1178" o:spt="202" type="#_x0000_t202" style="height:22.8pt;width:411.85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form = document.getElementByName(</w:t>
                  </w:r>
                  <w:r>
                    <w:rPr>
                      <w:rFonts w:hint="default"/>
                      <w:lang w:val="en-US" w:eastAsia="zh-CN"/>
                    </w:rPr>
                    <w:t>“</w:t>
                  </w:r>
                  <w:r>
                    <w:rPr>
                      <w:rFonts w:hint="eastAsia"/>
                      <w:lang w:val="en-US" w:eastAsia="zh-CN"/>
                    </w:rPr>
                    <w:t>form</w:t>
                  </w:r>
                  <w:r>
                    <w:rPr>
                      <w:rFonts w:hint="default"/>
                      <w:lang w:val="en-US" w:eastAsia="zh-CN"/>
                    </w:rPr>
                    <w:t>”</w:t>
                  </w:r>
                  <w:r>
                    <w:rPr>
                      <w:rFonts w:hint="eastAsia"/>
                      <w:lang w:val="en-US" w:eastAsia="zh-CN"/>
                    </w:rPr>
                    <w:t>); // form为name属性名称</w:t>
                  </w:r>
                </w:p>
              </w:txbxContent>
            </v:textbox>
            <w10:wrap type="none"/>
            <w10:anchorlock/>
          </v:shape>
        </w:pict>
      </w:r>
    </w:p>
    <w:p>
      <w:pPr>
        <w:pStyle w:val="4"/>
        <w:numPr>
          <w:ilvl w:val="1"/>
          <w:numId w:val="28"/>
        </w:numPr>
        <w:spacing w:before="43"/>
        <w:ind w:leftChars="0" w:firstLine="210" w:firstLineChars="100"/>
        <w:rPr>
          <w:rFonts w:hint="eastAsia"/>
          <w:sz w:val="21"/>
          <w:lang w:val="en-US" w:eastAsia="zh-CN"/>
        </w:rPr>
      </w:pPr>
      <w:r>
        <w:rPr>
          <w:rFonts w:hint="eastAsia"/>
          <w:sz w:val="21"/>
          <w:lang w:val="en-US" w:eastAsia="zh-CN"/>
        </w:rPr>
        <w:t>通过各种选择器找到单个HTML元素</w:t>
      </w:r>
    </w:p>
    <w:p>
      <w:pPr>
        <w:pStyle w:val="4"/>
        <w:numPr>
          <w:ilvl w:val="0"/>
          <w:numId w:val="0"/>
        </w:numPr>
        <w:spacing w:before="43"/>
        <w:ind w:leftChars="100"/>
        <w:rPr>
          <w:rFonts w:hint="eastAsia"/>
          <w:sz w:val="21"/>
          <w:lang w:val="en-US" w:eastAsia="zh-CN"/>
        </w:rPr>
      </w:pPr>
      <w:r>
        <w:rPr>
          <w:rFonts w:hint="eastAsia"/>
          <w:sz w:val="21"/>
          <w:lang w:val="en-US" w:eastAsia="zh-CN"/>
        </w:rPr>
        <w:t>id选择器#box，类选择器.box，标签选择器标签名称以及各种伪类选择器</w:t>
      </w:r>
    </w:p>
    <w:p>
      <w:pPr>
        <w:pStyle w:val="4"/>
        <w:numPr>
          <w:ilvl w:val="0"/>
          <w:numId w:val="0"/>
        </w:numPr>
        <w:spacing w:before="43"/>
        <w:ind w:leftChars="100"/>
        <w:rPr>
          <w:rFonts w:hint="eastAsia"/>
          <w:sz w:val="21"/>
          <w:lang w:val="en-US" w:eastAsia="zh-CN"/>
        </w:rPr>
      </w:pPr>
      <w:r>
        <w:rPr>
          <w:sz w:val="21"/>
        </w:rPr>
        <w:pict>
          <v:shape id="_x0000_s1180" o:spid="_x0000_s1180" o:spt="202" type="#_x0000_t202" style="height:22.15pt;width:413.1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box = document.querySelector(</w:t>
                  </w:r>
                  <w:r>
                    <w:rPr>
                      <w:rFonts w:hint="default"/>
                      <w:lang w:val="en-US" w:eastAsia="zh-CN"/>
                    </w:rPr>
                    <w:t>“</w:t>
                  </w:r>
                  <w:r>
                    <w:rPr>
                      <w:rFonts w:hint="eastAsia"/>
                      <w:lang w:val="en-US" w:eastAsia="zh-CN"/>
                    </w:rPr>
                    <w:t>#box</w:t>
                  </w:r>
                  <w:r>
                    <w:rPr>
                      <w:rFonts w:hint="default"/>
                      <w:lang w:val="en-US" w:eastAsia="zh-CN"/>
                    </w:rPr>
                    <w:t>”</w:t>
                  </w:r>
                  <w:r>
                    <w:rPr>
                      <w:rFonts w:hint="eastAsia"/>
                      <w:lang w:val="en-US" w:eastAsia="zh-CN"/>
                    </w:rPr>
                    <w:t xml:space="preserve">); </w:t>
                  </w:r>
                </w:p>
              </w:txbxContent>
            </v:textbox>
            <w10:wrap type="none"/>
            <w10:anchorlock/>
          </v:shape>
        </w:pict>
      </w:r>
    </w:p>
    <w:p>
      <w:pPr>
        <w:pStyle w:val="4"/>
        <w:numPr>
          <w:ilvl w:val="1"/>
          <w:numId w:val="28"/>
        </w:numPr>
        <w:spacing w:before="43"/>
        <w:ind w:leftChars="0" w:firstLine="210" w:firstLineChars="100"/>
        <w:rPr>
          <w:rFonts w:hint="eastAsia"/>
          <w:sz w:val="21"/>
          <w:lang w:val="en-US" w:eastAsia="zh-CN"/>
        </w:rPr>
      </w:pPr>
      <w:r>
        <w:rPr>
          <w:rFonts w:hint="eastAsia"/>
          <w:sz w:val="21"/>
          <w:lang w:val="en-US" w:eastAsia="zh-CN"/>
        </w:rPr>
        <w:t>通过各种选择器找到多个HTML元素</w:t>
      </w:r>
    </w:p>
    <w:p>
      <w:pPr>
        <w:pStyle w:val="4"/>
        <w:numPr>
          <w:ilvl w:val="0"/>
          <w:numId w:val="0"/>
        </w:numPr>
        <w:spacing w:before="43"/>
        <w:ind w:leftChars="100"/>
        <w:rPr>
          <w:rFonts w:hint="eastAsia"/>
          <w:sz w:val="21"/>
          <w:lang w:val="en-US" w:eastAsia="zh-CN"/>
        </w:rPr>
      </w:pPr>
      <w:r>
        <w:rPr>
          <w:sz w:val="21"/>
        </w:rPr>
        <w:pict>
          <v:shape id="_x0000_s1181" o:spid="_x0000_s1181" o:spt="202" type="#_x0000_t202" style="height:22.7pt;width:412.5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var dvs = document.querySelector(</w:t>
                  </w:r>
                  <w:r>
                    <w:rPr>
                      <w:rFonts w:hint="default"/>
                      <w:lang w:val="en-US" w:eastAsia="zh-CN"/>
                    </w:rPr>
                    <w:t>“</w:t>
                  </w:r>
                  <w:r>
                    <w:rPr>
                      <w:rFonts w:hint="eastAsia"/>
                      <w:lang w:val="en-US" w:eastAsia="zh-CN"/>
                    </w:rPr>
                    <w:t>div</w:t>
                  </w:r>
                  <w:r>
                    <w:rPr>
                      <w:rFonts w:hint="default"/>
                      <w:lang w:val="en-US" w:eastAsia="zh-CN"/>
                    </w:rPr>
                    <w:t>”</w:t>
                  </w:r>
                  <w:r>
                    <w:rPr>
                      <w:rFonts w:hint="eastAsia"/>
                      <w:lang w:val="en-US" w:eastAsia="zh-CN"/>
                    </w:rPr>
                    <w:t xml:space="preserve">); </w:t>
                  </w:r>
                </w:p>
                <w:p/>
              </w:txbxContent>
            </v:textbox>
            <w10:wrap type="none"/>
            <w10:anchorlock/>
          </v:shape>
        </w:pict>
      </w:r>
    </w:p>
    <w:p>
      <w:pPr>
        <w:pStyle w:val="4"/>
        <w:numPr>
          <w:ilvl w:val="0"/>
          <w:numId w:val="27"/>
        </w:numPr>
        <w:spacing w:before="43"/>
        <w:ind w:left="425" w:leftChars="0" w:hanging="425" w:firstLineChars="0"/>
        <w:rPr>
          <w:rFonts w:hint="eastAsia"/>
          <w:sz w:val="21"/>
          <w:lang w:val="en-US" w:eastAsia="zh-CN"/>
        </w:rPr>
      </w:pPr>
      <w:r>
        <w:rPr>
          <w:rFonts w:hint="eastAsia"/>
          <w:sz w:val="21"/>
          <w:lang w:val="en-US" w:eastAsia="zh-CN"/>
        </w:rPr>
        <w:t>HTML属性</w:t>
      </w:r>
    </w:p>
    <w:p>
      <w:pPr>
        <w:pStyle w:val="4"/>
        <w:numPr>
          <w:ilvl w:val="0"/>
          <w:numId w:val="0"/>
        </w:numPr>
        <w:spacing w:before="43"/>
        <w:ind w:leftChars="0"/>
        <w:rPr>
          <w:rFonts w:hint="eastAsia"/>
          <w:sz w:val="21"/>
          <w:lang w:val="en-US" w:eastAsia="zh-CN"/>
        </w:rPr>
      </w:pPr>
      <w:r>
        <w:rPr>
          <w:rFonts w:hint="eastAsia"/>
          <w:sz w:val="21"/>
          <w:lang w:val="en-US" w:eastAsia="zh-CN"/>
        </w:rPr>
        <w:t>attributes:标签上所有存在属性的集合</w:t>
      </w:r>
    </w:p>
    <w:p>
      <w:pPr>
        <w:pStyle w:val="4"/>
        <w:numPr>
          <w:ilvl w:val="0"/>
          <w:numId w:val="0"/>
        </w:numPr>
        <w:spacing w:before="43"/>
        <w:ind w:leftChars="0"/>
        <w:rPr>
          <w:rFonts w:hint="eastAsia"/>
          <w:sz w:val="21"/>
          <w:lang w:val="en-US" w:eastAsia="zh-CN"/>
        </w:rPr>
      </w:pPr>
      <w:r>
        <w:rPr>
          <w:rFonts w:hint="eastAsia"/>
          <w:sz w:val="21"/>
          <w:lang w:val="en-US" w:eastAsia="zh-CN"/>
        </w:rPr>
        <w:t>childElementCount:父元素下所有子元素的数量</w:t>
      </w:r>
    </w:p>
    <w:p>
      <w:pPr>
        <w:pStyle w:val="4"/>
        <w:numPr>
          <w:ilvl w:val="0"/>
          <w:numId w:val="0"/>
        </w:numPr>
        <w:spacing w:before="43"/>
        <w:ind w:leftChars="0"/>
        <w:rPr>
          <w:rFonts w:hint="eastAsia"/>
          <w:sz w:val="21"/>
          <w:lang w:val="en-US" w:eastAsia="zh-CN"/>
        </w:rPr>
      </w:pPr>
      <w:r>
        <w:rPr>
          <w:rFonts w:hint="eastAsia"/>
          <w:sz w:val="21"/>
          <w:lang w:val="en-US" w:eastAsia="zh-CN"/>
        </w:rPr>
        <w:t>childNodex:父元素下所有的子节点</w:t>
      </w:r>
    </w:p>
    <w:p>
      <w:pPr>
        <w:pStyle w:val="4"/>
        <w:numPr>
          <w:ilvl w:val="0"/>
          <w:numId w:val="0"/>
        </w:numPr>
        <w:spacing w:before="43"/>
        <w:ind w:leftChars="0"/>
        <w:rPr>
          <w:rFonts w:hint="eastAsia"/>
          <w:sz w:val="21"/>
          <w:lang w:val="en-US" w:eastAsia="zh-CN"/>
        </w:rPr>
      </w:pPr>
      <w:r>
        <w:rPr>
          <w:rFonts w:hint="eastAsia"/>
          <w:sz w:val="21"/>
          <w:lang w:val="en-US" w:eastAsia="zh-CN"/>
        </w:rPr>
        <w:t>children:父元素下所有的子元素</w:t>
      </w:r>
    </w:p>
    <w:p>
      <w:pPr>
        <w:pStyle w:val="4"/>
        <w:numPr>
          <w:ilvl w:val="0"/>
          <w:numId w:val="0"/>
        </w:numPr>
        <w:spacing w:before="43"/>
        <w:ind w:leftChars="0"/>
        <w:rPr>
          <w:rFonts w:hint="eastAsia"/>
          <w:sz w:val="21"/>
          <w:lang w:val="en-US" w:eastAsia="zh-CN"/>
        </w:rPr>
      </w:pPr>
      <w:r>
        <w:rPr>
          <w:rFonts w:hint="eastAsia"/>
          <w:sz w:val="21"/>
          <w:lang w:val="en-US" w:eastAsia="zh-CN"/>
        </w:rPr>
        <w:t>classList:元素上类名的集合</w:t>
      </w:r>
    </w:p>
    <w:p>
      <w:pPr>
        <w:pStyle w:val="4"/>
        <w:numPr>
          <w:ilvl w:val="0"/>
          <w:numId w:val="0"/>
        </w:numPr>
        <w:spacing w:before="43"/>
        <w:ind w:leftChars="0"/>
        <w:rPr>
          <w:rFonts w:hint="eastAsia"/>
          <w:sz w:val="21"/>
          <w:lang w:val="en-US" w:eastAsia="zh-CN"/>
        </w:rPr>
      </w:pPr>
      <w:r>
        <w:rPr>
          <w:rFonts w:hint="eastAsia"/>
          <w:sz w:val="21"/>
          <w:lang w:val="en-US" w:eastAsia="zh-CN"/>
        </w:rPr>
        <w:t>className:元素上的类名</w:t>
      </w:r>
    </w:p>
    <w:p>
      <w:pPr>
        <w:pStyle w:val="4"/>
        <w:numPr>
          <w:ilvl w:val="0"/>
          <w:numId w:val="0"/>
        </w:numPr>
        <w:spacing w:before="43"/>
        <w:ind w:leftChars="0"/>
        <w:rPr>
          <w:rFonts w:hint="eastAsia"/>
          <w:sz w:val="21"/>
          <w:lang w:val="en-US" w:eastAsia="zh-CN"/>
        </w:rPr>
      </w:pPr>
      <w:r>
        <w:rPr>
          <w:rFonts w:hint="eastAsia"/>
          <w:sz w:val="21"/>
          <w:lang w:val="en-US" w:eastAsia="zh-CN"/>
        </w:rPr>
        <w:t>clientWidth、clientHeight:元素的宽高（不包含边框）</w:t>
      </w:r>
    </w:p>
    <w:p>
      <w:pPr>
        <w:pStyle w:val="4"/>
        <w:numPr>
          <w:ilvl w:val="0"/>
          <w:numId w:val="0"/>
        </w:numPr>
        <w:spacing w:before="43"/>
        <w:ind w:leftChars="0"/>
        <w:rPr>
          <w:rFonts w:hint="eastAsia"/>
          <w:sz w:val="21"/>
          <w:lang w:val="en-US" w:eastAsia="zh-CN"/>
        </w:rPr>
      </w:pPr>
      <w:r>
        <w:rPr>
          <w:rFonts w:hint="eastAsia"/>
          <w:sz w:val="21"/>
          <w:lang w:val="en-US" w:eastAsia="zh-CN"/>
        </w:rPr>
        <w:t>offsetWidth、offsetHeight:元素的宽高（包含边框）</w:t>
      </w:r>
    </w:p>
    <w:p>
      <w:pPr>
        <w:pStyle w:val="4"/>
        <w:numPr>
          <w:ilvl w:val="0"/>
          <w:numId w:val="0"/>
        </w:numPr>
        <w:spacing w:before="43"/>
        <w:ind w:leftChars="0"/>
        <w:rPr>
          <w:rFonts w:hint="eastAsia"/>
          <w:sz w:val="21"/>
          <w:lang w:val="en-US" w:eastAsia="zh-CN"/>
        </w:rPr>
      </w:pPr>
      <w:r>
        <w:rPr>
          <w:rFonts w:hint="eastAsia"/>
          <w:sz w:val="21"/>
          <w:lang w:val="en-US" w:eastAsia="zh-CN"/>
        </w:rPr>
        <w:t>offsetLeft、</w:t>
      </w:r>
      <w:r>
        <w:rPr>
          <w:rFonts w:hint="default"/>
          <w:sz w:val="21"/>
          <w:lang w:val="en-US" w:eastAsia="zh-CN"/>
        </w:rPr>
        <w:t>offsetTop:</w:t>
      </w:r>
      <w:r>
        <w:rPr>
          <w:rFonts w:hint="eastAsia"/>
          <w:sz w:val="21"/>
          <w:lang w:val="en-US" w:eastAsia="zh-CN"/>
        </w:rPr>
        <w:t>元素的左上偏移量</w:t>
      </w:r>
    </w:p>
    <w:p>
      <w:pPr>
        <w:pStyle w:val="4"/>
        <w:numPr>
          <w:ilvl w:val="0"/>
          <w:numId w:val="0"/>
        </w:numPr>
        <w:spacing w:before="43"/>
        <w:ind w:leftChars="0"/>
        <w:rPr>
          <w:rFonts w:hint="eastAsia"/>
          <w:sz w:val="21"/>
          <w:lang w:val="en-US" w:eastAsia="zh-CN"/>
        </w:rPr>
      </w:pPr>
      <w:r>
        <w:rPr>
          <w:rFonts w:hint="eastAsia"/>
          <w:sz w:val="21"/>
          <w:lang w:val="en-US" w:eastAsia="zh-CN"/>
        </w:rPr>
        <w:t>firstChild:父元素下的第一个子节点</w:t>
      </w:r>
    </w:p>
    <w:p>
      <w:pPr>
        <w:pStyle w:val="4"/>
        <w:numPr>
          <w:ilvl w:val="0"/>
          <w:numId w:val="0"/>
        </w:numPr>
        <w:spacing w:before="43"/>
        <w:ind w:leftChars="0"/>
        <w:rPr>
          <w:rFonts w:hint="eastAsia"/>
          <w:sz w:val="21"/>
          <w:lang w:val="en-US" w:eastAsia="zh-CN"/>
        </w:rPr>
      </w:pPr>
      <w:r>
        <w:rPr>
          <w:rFonts w:hint="eastAsia"/>
          <w:sz w:val="21"/>
          <w:lang w:val="en-US" w:eastAsia="zh-CN"/>
        </w:rPr>
        <w:t>firstElementChild:父元素下的第一个子元素</w:t>
      </w:r>
    </w:p>
    <w:p>
      <w:pPr>
        <w:pStyle w:val="4"/>
        <w:numPr>
          <w:ilvl w:val="0"/>
          <w:numId w:val="0"/>
        </w:numPr>
        <w:spacing w:before="43"/>
        <w:ind w:leftChars="0"/>
        <w:rPr>
          <w:rFonts w:hint="eastAsia"/>
          <w:sz w:val="21"/>
          <w:lang w:val="en-US" w:eastAsia="zh-CN"/>
        </w:rPr>
      </w:pPr>
      <w:r>
        <w:rPr>
          <w:rFonts w:hint="eastAsia"/>
          <w:sz w:val="21"/>
          <w:lang w:val="en-US" w:eastAsia="zh-CN"/>
        </w:rPr>
        <w:t>lastChild:父元素下的最后一个子节点</w:t>
      </w:r>
    </w:p>
    <w:p>
      <w:pPr>
        <w:pStyle w:val="4"/>
        <w:numPr>
          <w:ilvl w:val="0"/>
          <w:numId w:val="0"/>
        </w:numPr>
        <w:spacing w:before="43"/>
        <w:ind w:leftChars="0"/>
        <w:rPr>
          <w:rFonts w:hint="eastAsia"/>
          <w:sz w:val="21"/>
          <w:lang w:val="en-US" w:eastAsia="zh-CN"/>
        </w:rPr>
      </w:pPr>
      <w:r>
        <w:rPr>
          <w:rFonts w:hint="eastAsia"/>
          <w:sz w:val="21"/>
          <w:lang w:val="en-US" w:eastAsia="zh-CN"/>
        </w:rPr>
        <w:t>lastElementChild:父元素下的最后一个子元素</w:t>
      </w:r>
    </w:p>
    <w:p>
      <w:pPr>
        <w:pStyle w:val="4"/>
        <w:numPr>
          <w:ilvl w:val="0"/>
          <w:numId w:val="0"/>
        </w:numPr>
        <w:spacing w:before="43"/>
        <w:ind w:leftChars="0"/>
        <w:rPr>
          <w:rFonts w:hint="eastAsia"/>
          <w:sz w:val="21"/>
          <w:lang w:val="en-US" w:eastAsia="zh-CN"/>
        </w:rPr>
      </w:pPr>
      <w:r>
        <w:rPr>
          <w:rFonts w:hint="eastAsia"/>
          <w:sz w:val="21"/>
          <w:lang w:val="en-US" w:eastAsia="zh-CN"/>
        </w:rPr>
        <w:t>innerHTML:元素的内部结构</w:t>
      </w:r>
    </w:p>
    <w:p>
      <w:pPr>
        <w:pStyle w:val="4"/>
        <w:numPr>
          <w:ilvl w:val="0"/>
          <w:numId w:val="0"/>
        </w:numPr>
        <w:spacing w:before="43"/>
        <w:ind w:leftChars="0"/>
        <w:rPr>
          <w:rFonts w:hint="eastAsia"/>
          <w:sz w:val="21"/>
          <w:lang w:val="en-US" w:eastAsia="zh-CN"/>
        </w:rPr>
      </w:pPr>
      <w:r>
        <w:rPr>
          <w:rFonts w:hint="eastAsia"/>
          <w:sz w:val="21"/>
          <w:lang w:val="en-US" w:eastAsia="zh-CN"/>
        </w:rPr>
        <w:t>textContent、innerText:元素内部的文本内容</w:t>
      </w:r>
    </w:p>
    <w:p>
      <w:pPr>
        <w:pStyle w:val="4"/>
        <w:numPr>
          <w:ilvl w:val="0"/>
          <w:numId w:val="0"/>
        </w:numPr>
        <w:spacing w:before="43"/>
        <w:ind w:leftChars="0"/>
        <w:rPr>
          <w:rFonts w:hint="eastAsia"/>
          <w:sz w:val="21"/>
          <w:lang w:val="en-US" w:eastAsia="zh-CN"/>
        </w:rPr>
      </w:pPr>
      <w:r>
        <w:rPr>
          <w:rFonts w:hint="eastAsia"/>
          <w:sz w:val="21"/>
          <w:lang w:val="en-US" w:eastAsia="zh-CN"/>
        </w:rPr>
        <w:t>previousSibling:上一个兄弟节点</w:t>
      </w:r>
    </w:p>
    <w:p>
      <w:pPr>
        <w:pStyle w:val="4"/>
        <w:numPr>
          <w:ilvl w:val="0"/>
          <w:numId w:val="0"/>
        </w:numPr>
        <w:spacing w:before="43"/>
        <w:ind w:leftChars="0"/>
        <w:rPr>
          <w:rFonts w:hint="eastAsia"/>
          <w:sz w:val="21"/>
          <w:lang w:val="en-US" w:eastAsia="zh-CN"/>
        </w:rPr>
      </w:pPr>
      <w:r>
        <w:rPr>
          <w:rFonts w:hint="eastAsia"/>
          <w:sz w:val="21"/>
          <w:lang w:val="en-US" w:eastAsia="zh-CN"/>
        </w:rPr>
        <w:t>previousElementSibling:上一个兄弟元素节点</w:t>
      </w:r>
    </w:p>
    <w:p>
      <w:pPr>
        <w:pStyle w:val="4"/>
        <w:numPr>
          <w:ilvl w:val="0"/>
          <w:numId w:val="0"/>
        </w:numPr>
        <w:spacing w:before="43"/>
        <w:ind w:leftChars="0"/>
        <w:rPr>
          <w:rFonts w:hint="eastAsia"/>
          <w:sz w:val="21"/>
          <w:lang w:val="en-US" w:eastAsia="zh-CN"/>
        </w:rPr>
      </w:pPr>
      <w:r>
        <w:rPr>
          <w:rFonts w:hint="eastAsia"/>
          <w:sz w:val="21"/>
          <w:lang w:val="en-US" w:eastAsia="zh-CN"/>
        </w:rPr>
        <w:t>nextSibling:下一个兄弟节点</w:t>
      </w:r>
    </w:p>
    <w:p>
      <w:pPr>
        <w:pStyle w:val="4"/>
        <w:numPr>
          <w:ilvl w:val="0"/>
          <w:numId w:val="0"/>
        </w:numPr>
        <w:spacing w:before="43"/>
        <w:ind w:leftChars="0"/>
        <w:rPr>
          <w:rFonts w:hint="eastAsia"/>
          <w:sz w:val="21"/>
          <w:lang w:val="en-US" w:eastAsia="zh-CN"/>
        </w:rPr>
      </w:pPr>
      <w:r>
        <w:rPr>
          <w:rFonts w:hint="eastAsia"/>
          <w:sz w:val="21"/>
          <w:lang w:val="en-US" w:eastAsia="zh-CN"/>
        </w:rPr>
        <w:t>nextElementSibling:下一个兄弟元素节点</w:t>
      </w:r>
    </w:p>
    <w:p>
      <w:pPr>
        <w:pStyle w:val="4"/>
        <w:numPr>
          <w:ilvl w:val="0"/>
          <w:numId w:val="0"/>
        </w:numPr>
        <w:spacing w:before="43"/>
        <w:ind w:leftChars="0"/>
        <w:rPr>
          <w:rFonts w:hint="eastAsia"/>
          <w:sz w:val="21"/>
          <w:lang w:val="en-US" w:eastAsia="zh-CN"/>
        </w:rPr>
      </w:pPr>
      <w:r>
        <w:rPr>
          <w:rFonts w:hint="eastAsia"/>
          <w:sz w:val="21"/>
          <w:lang w:val="en-US" w:eastAsia="zh-CN"/>
        </w:rPr>
        <w:t>nodeName</w:t>
      </w:r>
      <w:r>
        <w:rPr>
          <w:rFonts w:hint="default"/>
          <w:sz w:val="21"/>
          <w:lang w:val="en-US" w:eastAsia="zh-CN"/>
        </w:rPr>
        <w:t>:</w:t>
      </w:r>
      <w:r>
        <w:rPr>
          <w:rFonts w:hint="eastAsia"/>
          <w:sz w:val="21"/>
          <w:lang w:val="en-US" w:eastAsia="zh-CN"/>
        </w:rPr>
        <w:t>节点名称</w:t>
      </w:r>
    </w:p>
    <w:p>
      <w:pPr>
        <w:pStyle w:val="4"/>
        <w:numPr>
          <w:ilvl w:val="0"/>
          <w:numId w:val="0"/>
        </w:numPr>
        <w:spacing w:before="43"/>
        <w:ind w:leftChars="0"/>
        <w:rPr>
          <w:rFonts w:hint="eastAsia"/>
          <w:sz w:val="21"/>
          <w:lang w:val="en-US" w:eastAsia="zh-CN"/>
        </w:rPr>
      </w:pPr>
      <w:r>
        <w:rPr>
          <w:rFonts w:hint="default"/>
          <w:sz w:val="21"/>
          <w:lang w:val="en-US" w:eastAsia="zh-CN"/>
        </w:rPr>
        <w:t>nodeType:</w:t>
      </w:r>
      <w:r>
        <w:rPr>
          <w:rFonts w:hint="eastAsia"/>
          <w:sz w:val="21"/>
          <w:lang w:val="en-US" w:eastAsia="zh-CN"/>
        </w:rPr>
        <w:t>节点类型</w:t>
      </w:r>
    </w:p>
    <w:p>
      <w:pPr>
        <w:pStyle w:val="4"/>
        <w:numPr>
          <w:ilvl w:val="0"/>
          <w:numId w:val="0"/>
        </w:numPr>
        <w:spacing w:before="43"/>
        <w:ind w:leftChars="0"/>
        <w:rPr>
          <w:rFonts w:hint="eastAsia"/>
          <w:sz w:val="21"/>
          <w:lang w:val="en-US" w:eastAsia="zh-CN"/>
        </w:rPr>
      </w:pPr>
      <w:r>
        <w:rPr>
          <w:rFonts w:hint="default"/>
          <w:sz w:val="21"/>
          <w:lang w:val="en-US" w:eastAsia="zh-CN"/>
        </w:rPr>
        <w:t>nodeValue:</w:t>
      </w:r>
      <w:r>
        <w:rPr>
          <w:rFonts w:hint="eastAsia"/>
          <w:sz w:val="21"/>
          <w:lang w:val="en-US" w:eastAsia="zh-CN"/>
        </w:rPr>
        <w:t>节点值</w:t>
      </w:r>
    </w:p>
    <w:p>
      <w:pPr>
        <w:pStyle w:val="4"/>
        <w:numPr>
          <w:ilvl w:val="0"/>
          <w:numId w:val="0"/>
        </w:numPr>
        <w:spacing w:before="43"/>
        <w:ind w:leftChars="0"/>
        <w:rPr>
          <w:rFonts w:hint="eastAsia"/>
          <w:sz w:val="21"/>
          <w:lang w:val="en-US" w:eastAsia="zh-CN"/>
        </w:rPr>
      </w:pPr>
      <w:r>
        <w:rPr>
          <w:rFonts w:hint="eastAsia"/>
          <w:sz w:val="21"/>
          <w:lang w:val="en-US" w:eastAsia="zh-CN"/>
        </w:rPr>
        <w:t>以on开头的都是DOM0级事件</w:t>
      </w:r>
    </w:p>
    <w:p>
      <w:pPr>
        <w:pStyle w:val="4"/>
        <w:numPr>
          <w:ilvl w:val="0"/>
          <w:numId w:val="0"/>
        </w:numPr>
        <w:spacing w:before="43"/>
        <w:ind w:leftChars="0"/>
        <w:rPr>
          <w:rFonts w:hint="eastAsia"/>
          <w:sz w:val="21"/>
          <w:lang w:val="en-US" w:eastAsia="zh-CN"/>
        </w:rPr>
      </w:pPr>
      <w:r>
        <w:rPr>
          <w:rFonts w:hint="eastAsia"/>
          <w:sz w:val="21"/>
          <w:lang w:val="en-US" w:eastAsia="zh-CN"/>
        </w:rPr>
        <w:t>parentNode、parentElement:父节点、父元素</w:t>
      </w:r>
    </w:p>
    <w:p>
      <w:pPr>
        <w:pStyle w:val="4"/>
        <w:numPr>
          <w:ilvl w:val="0"/>
          <w:numId w:val="0"/>
        </w:numPr>
        <w:spacing w:before="43"/>
        <w:ind w:leftChars="0"/>
        <w:rPr>
          <w:rFonts w:hint="eastAsia"/>
          <w:sz w:val="21"/>
          <w:lang w:val="en-US" w:eastAsia="zh-CN"/>
        </w:rPr>
      </w:pPr>
      <w:r>
        <w:rPr>
          <w:rFonts w:hint="eastAsia"/>
          <w:sz w:val="21"/>
          <w:lang w:val="en-US" w:eastAsia="zh-CN"/>
        </w:rPr>
        <w:t>scrollLeft、</w:t>
      </w:r>
      <w:r>
        <w:rPr>
          <w:rFonts w:hint="default"/>
          <w:sz w:val="21"/>
          <w:lang w:val="en-US" w:eastAsia="zh-CN"/>
        </w:rPr>
        <w:t>scrollTop:</w:t>
      </w:r>
      <w:r>
        <w:rPr>
          <w:rFonts w:hint="eastAsia"/>
          <w:sz w:val="21"/>
          <w:lang w:val="en-US" w:eastAsia="zh-CN"/>
        </w:rPr>
        <w:t>滚动左上边距</w:t>
      </w:r>
    </w:p>
    <w:p>
      <w:pPr>
        <w:pStyle w:val="4"/>
        <w:numPr>
          <w:ilvl w:val="0"/>
          <w:numId w:val="0"/>
        </w:numPr>
        <w:spacing w:before="43"/>
        <w:ind w:leftChars="0"/>
        <w:rPr>
          <w:rFonts w:hint="eastAsia"/>
          <w:sz w:val="21"/>
          <w:lang w:val="en-US" w:eastAsia="zh-CN"/>
        </w:rPr>
      </w:pPr>
      <w:r>
        <w:rPr>
          <w:rFonts w:hint="eastAsia"/>
          <w:sz w:val="21"/>
          <w:lang w:val="en-US" w:eastAsia="zh-CN"/>
        </w:rPr>
        <w:t>style:元素的行内样式对象</w:t>
      </w:r>
    </w:p>
    <w:p>
      <w:pPr>
        <w:pStyle w:val="4"/>
        <w:numPr>
          <w:ilvl w:val="0"/>
          <w:numId w:val="0"/>
        </w:numPr>
        <w:spacing w:before="43"/>
        <w:ind w:leftChars="0"/>
        <w:rPr>
          <w:rFonts w:hint="eastAsia"/>
          <w:sz w:val="21"/>
          <w:lang w:val="en-US" w:eastAsia="zh-CN"/>
        </w:rPr>
      </w:pPr>
      <w:r>
        <w:rPr>
          <w:rFonts w:hint="eastAsia"/>
          <w:sz w:val="21"/>
          <w:lang w:val="en-US" w:eastAsia="zh-CN"/>
        </w:rPr>
        <w:t>tagName:元素的标签名称</w:t>
      </w:r>
    </w:p>
    <w:p>
      <w:pPr>
        <w:pStyle w:val="4"/>
        <w:numPr>
          <w:ilvl w:val="0"/>
          <w:numId w:val="27"/>
        </w:numPr>
        <w:spacing w:before="43"/>
        <w:ind w:left="425" w:leftChars="0" w:hanging="425" w:firstLineChars="0"/>
        <w:rPr>
          <w:rFonts w:hint="eastAsia"/>
          <w:sz w:val="21"/>
          <w:lang w:val="en-US" w:eastAsia="zh-CN"/>
        </w:rPr>
      </w:pPr>
      <w:r>
        <w:rPr>
          <w:rFonts w:hint="eastAsia"/>
          <w:sz w:val="21"/>
          <w:lang w:val="en-US" w:eastAsia="zh-CN"/>
        </w:rPr>
        <w:t>标签上属性的操作方法：</w:t>
      </w:r>
    </w:p>
    <w:p>
      <w:pPr>
        <w:pStyle w:val="4"/>
        <w:numPr>
          <w:ilvl w:val="0"/>
          <w:numId w:val="0"/>
        </w:numPr>
        <w:spacing w:before="43"/>
        <w:ind w:leftChars="0"/>
        <w:rPr>
          <w:rFonts w:hint="eastAsia"/>
          <w:sz w:val="21"/>
          <w:lang w:val="en-US" w:eastAsia="zh-CN"/>
        </w:rPr>
      </w:pPr>
      <w:r>
        <w:rPr>
          <w:rFonts w:hint="eastAsia"/>
          <w:sz w:val="21"/>
          <w:lang w:val="en-US" w:eastAsia="zh-CN"/>
        </w:rPr>
        <w:t>获取属性方法：元素.getAttribute(属性名称)</w:t>
      </w:r>
    </w:p>
    <w:p>
      <w:pPr>
        <w:pStyle w:val="4"/>
        <w:numPr>
          <w:ilvl w:val="0"/>
          <w:numId w:val="0"/>
        </w:numPr>
        <w:spacing w:before="43"/>
        <w:ind w:leftChars="0"/>
        <w:rPr>
          <w:rFonts w:hint="eastAsia"/>
          <w:sz w:val="21"/>
          <w:lang w:val="en-US" w:eastAsia="zh-CN"/>
        </w:rPr>
      </w:pPr>
      <w:r>
        <w:rPr>
          <w:rFonts w:hint="eastAsia"/>
          <w:sz w:val="21"/>
          <w:lang w:val="en-US" w:eastAsia="zh-CN"/>
        </w:rPr>
        <w:t>设置属性方法：元素.setAttribtue(属性名称,属性值)</w:t>
      </w:r>
    </w:p>
    <w:p>
      <w:pPr>
        <w:pStyle w:val="4"/>
        <w:numPr>
          <w:ilvl w:val="0"/>
          <w:numId w:val="0"/>
        </w:numPr>
        <w:spacing w:before="43"/>
        <w:ind w:leftChars="0"/>
        <w:rPr>
          <w:rFonts w:hint="eastAsia"/>
          <w:sz w:val="21"/>
          <w:lang w:val="en-US" w:eastAsia="zh-CN"/>
        </w:rPr>
      </w:pPr>
      <w:r>
        <w:rPr>
          <w:rFonts w:hint="eastAsia"/>
          <w:sz w:val="21"/>
          <w:lang w:val="en-US" w:eastAsia="zh-CN"/>
        </w:rPr>
        <w:t>删除属性方法：元素.removeAttribute(属性名称)</w:t>
      </w:r>
    </w:p>
    <w:p>
      <w:pPr>
        <w:pStyle w:val="4"/>
        <w:numPr>
          <w:ilvl w:val="0"/>
          <w:numId w:val="27"/>
        </w:numPr>
        <w:spacing w:before="43"/>
        <w:ind w:left="425" w:leftChars="0" w:hanging="425" w:firstLineChars="0"/>
        <w:rPr>
          <w:rFonts w:hint="eastAsia"/>
          <w:sz w:val="21"/>
          <w:lang w:val="en-US" w:eastAsia="zh-CN"/>
        </w:rPr>
      </w:pPr>
      <w:r>
        <w:rPr>
          <w:rFonts w:hint="eastAsia"/>
          <w:sz w:val="21"/>
          <w:lang w:val="en-US" w:eastAsia="zh-CN"/>
        </w:rPr>
        <w:t>DOM的操作方法</w:t>
      </w:r>
    </w:p>
    <w:p>
      <w:pPr>
        <w:pStyle w:val="4"/>
        <w:numPr>
          <w:ilvl w:val="0"/>
          <w:numId w:val="0"/>
        </w:numPr>
        <w:spacing w:before="43"/>
        <w:ind w:leftChars="0"/>
        <w:rPr>
          <w:rFonts w:hint="eastAsia"/>
          <w:sz w:val="21"/>
          <w:lang w:val="en-US" w:eastAsia="zh-CN"/>
        </w:rPr>
      </w:pPr>
      <w:r>
        <w:rPr>
          <w:rFonts w:hint="eastAsia"/>
          <w:sz w:val="21"/>
          <w:lang w:val="en-US" w:eastAsia="zh-CN"/>
        </w:rPr>
        <w:t>创建元素节点的方法：document.createElement(标签名称)</w:t>
      </w:r>
    </w:p>
    <w:p>
      <w:pPr>
        <w:pStyle w:val="4"/>
        <w:numPr>
          <w:ilvl w:val="0"/>
          <w:numId w:val="0"/>
        </w:numPr>
        <w:spacing w:before="43"/>
        <w:ind w:leftChars="0"/>
        <w:rPr>
          <w:rFonts w:hint="eastAsia"/>
          <w:sz w:val="21"/>
          <w:lang w:val="en-US" w:eastAsia="zh-CN"/>
        </w:rPr>
      </w:pPr>
      <w:r>
        <w:rPr>
          <w:rFonts w:hint="eastAsia"/>
          <w:sz w:val="21"/>
          <w:lang w:val="en-US" w:eastAsia="zh-CN"/>
        </w:rPr>
        <w:t>创建文本节点的方法：document.createTextNode(文本内容)</w:t>
      </w:r>
    </w:p>
    <w:p>
      <w:pPr>
        <w:pStyle w:val="4"/>
        <w:numPr>
          <w:ilvl w:val="0"/>
          <w:numId w:val="0"/>
        </w:numPr>
        <w:spacing w:before="43"/>
        <w:ind w:leftChars="0"/>
        <w:rPr>
          <w:rFonts w:hint="eastAsia"/>
          <w:sz w:val="21"/>
          <w:lang w:val="en-US" w:eastAsia="zh-CN"/>
        </w:rPr>
      </w:pPr>
      <w:r>
        <w:rPr>
          <w:rFonts w:hint="eastAsia"/>
          <w:sz w:val="21"/>
          <w:lang w:val="en-US" w:eastAsia="zh-CN"/>
        </w:rPr>
        <w:t>追加节点的方法：父元素.appendChild(子节点)</w:t>
      </w:r>
    </w:p>
    <w:p>
      <w:pPr>
        <w:pStyle w:val="4"/>
        <w:numPr>
          <w:ilvl w:val="0"/>
          <w:numId w:val="0"/>
        </w:numPr>
        <w:spacing w:before="43"/>
        <w:ind w:leftChars="0"/>
        <w:rPr>
          <w:rFonts w:hint="eastAsia"/>
          <w:sz w:val="21"/>
          <w:lang w:val="en-US" w:eastAsia="zh-CN"/>
        </w:rPr>
      </w:pPr>
      <w:r>
        <w:rPr>
          <w:rFonts w:hint="eastAsia"/>
          <w:sz w:val="21"/>
          <w:lang w:val="en-US" w:eastAsia="zh-CN"/>
        </w:rPr>
        <w:t>删除节点的方法：父元素.removeChild(子节点)</w:t>
      </w:r>
    </w:p>
    <w:p>
      <w:pPr>
        <w:pStyle w:val="4"/>
        <w:numPr>
          <w:ilvl w:val="0"/>
          <w:numId w:val="0"/>
        </w:numPr>
        <w:spacing w:before="43"/>
        <w:ind w:leftChars="0"/>
        <w:rPr>
          <w:rFonts w:hint="eastAsia"/>
          <w:sz w:val="21"/>
          <w:lang w:val="en-US" w:eastAsia="zh-CN"/>
        </w:rPr>
      </w:pPr>
      <w:r>
        <w:rPr>
          <w:rFonts w:hint="eastAsia"/>
          <w:sz w:val="21"/>
          <w:lang w:val="en-US" w:eastAsia="zh-CN"/>
        </w:rPr>
        <w:t>替换节点的方法：父元素.replaceChild(新节点,旧节点)</w:t>
      </w:r>
    </w:p>
    <w:p>
      <w:pPr>
        <w:pStyle w:val="4"/>
        <w:numPr>
          <w:ilvl w:val="0"/>
          <w:numId w:val="0"/>
        </w:numPr>
        <w:spacing w:before="43"/>
        <w:ind w:leftChars="0"/>
        <w:rPr>
          <w:rFonts w:hint="eastAsia"/>
          <w:sz w:val="21"/>
          <w:lang w:val="en-US" w:eastAsia="zh-CN"/>
        </w:rPr>
      </w:pPr>
      <w:r>
        <w:rPr>
          <w:rFonts w:hint="eastAsia"/>
          <w:sz w:val="21"/>
          <w:lang w:val="en-US" w:eastAsia="zh-CN"/>
        </w:rPr>
        <w:t>插入节点的方法：父元素.insertChild(新节点,旧节点)</w:t>
      </w:r>
    </w:p>
    <w:p>
      <w:pPr>
        <w:pStyle w:val="4"/>
        <w:numPr>
          <w:ilvl w:val="0"/>
          <w:numId w:val="0"/>
        </w:numPr>
        <w:spacing w:before="43"/>
        <w:ind w:leftChars="0"/>
        <w:rPr>
          <w:rFonts w:hint="eastAsia"/>
          <w:sz w:val="21"/>
          <w:lang w:val="en-US" w:eastAsia="zh-CN"/>
        </w:rPr>
      </w:pPr>
      <w:r>
        <w:rPr>
          <w:rFonts w:hint="eastAsia"/>
          <w:sz w:val="21"/>
          <w:lang w:val="en-US" w:eastAsia="zh-CN"/>
        </w:rPr>
        <w:t>克隆节点的方法：节点.cloneNode(true || false)</w:t>
      </w:r>
    </w:p>
    <w:p>
      <w:pPr>
        <w:pStyle w:val="4"/>
        <w:numPr>
          <w:ilvl w:val="0"/>
          <w:numId w:val="0"/>
        </w:numPr>
        <w:spacing w:before="43"/>
        <w:ind w:leftChars="0"/>
        <w:rPr>
          <w:rFonts w:hint="eastAsia"/>
          <w:sz w:val="21"/>
          <w:lang w:val="en-US" w:eastAsia="zh-CN"/>
        </w:rPr>
      </w:pPr>
      <w:r>
        <w:rPr>
          <w:rFonts w:hint="eastAsia"/>
          <w:sz w:val="21"/>
          <w:lang w:val="en-US" w:eastAsia="zh-CN"/>
        </w:rPr>
        <w:t>碎片整理的方法：document.createDocumentFragment()</w:t>
      </w:r>
    </w:p>
    <w:p>
      <w:pPr>
        <w:pStyle w:val="4"/>
        <w:numPr>
          <w:ilvl w:val="0"/>
          <w:numId w:val="27"/>
        </w:numPr>
        <w:spacing w:before="43"/>
        <w:ind w:left="425" w:leftChars="0" w:hanging="425" w:firstLineChars="0"/>
        <w:rPr>
          <w:rFonts w:hint="eastAsia"/>
          <w:sz w:val="21"/>
          <w:lang w:val="en-US" w:eastAsia="zh-CN"/>
        </w:rPr>
      </w:pPr>
      <w:r>
        <w:rPr>
          <w:rFonts w:hint="eastAsia"/>
          <w:sz w:val="21"/>
          <w:lang w:val="en-US" w:eastAsia="zh-CN"/>
        </w:rPr>
        <w:t>获取元素使用样式最终值的方法</w:t>
      </w:r>
    </w:p>
    <w:p>
      <w:pPr>
        <w:pStyle w:val="4"/>
        <w:numPr>
          <w:ilvl w:val="0"/>
          <w:numId w:val="0"/>
        </w:numPr>
        <w:spacing w:before="43"/>
        <w:ind w:leftChars="0"/>
        <w:rPr>
          <w:rFonts w:hint="eastAsia"/>
          <w:sz w:val="21"/>
          <w:lang w:val="en-US" w:eastAsia="zh-CN"/>
        </w:rPr>
      </w:pPr>
      <w:r>
        <w:rPr>
          <w:rFonts w:hint="eastAsia"/>
          <w:sz w:val="21"/>
          <w:lang w:val="en-US" w:eastAsia="zh-CN"/>
        </w:rPr>
        <w:t>以下两种方法获取的样式值带单位，例如100px</w:t>
      </w:r>
    </w:p>
    <w:p>
      <w:pPr>
        <w:pStyle w:val="4"/>
        <w:numPr>
          <w:ilvl w:val="0"/>
          <w:numId w:val="0"/>
        </w:numPr>
        <w:spacing w:before="43"/>
        <w:ind w:leftChars="0"/>
        <w:rPr>
          <w:rFonts w:hint="eastAsia"/>
          <w:sz w:val="21"/>
          <w:lang w:val="en-US" w:eastAsia="zh-CN"/>
        </w:rPr>
      </w:pPr>
      <w:r>
        <w:rPr>
          <w:rFonts w:hint="eastAsia"/>
          <w:sz w:val="21"/>
          <w:lang w:val="en-US" w:eastAsia="zh-CN"/>
        </w:rPr>
        <w:t>IE：元素.currentStyle[属性名称]</w:t>
      </w:r>
    </w:p>
    <w:p>
      <w:pPr>
        <w:pStyle w:val="4"/>
        <w:numPr>
          <w:ilvl w:val="0"/>
          <w:numId w:val="0"/>
        </w:numPr>
        <w:spacing w:before="43"/>
        <w:ind w:leftChars="0"/>
        <w:rPr>
          <w:rFonts w:hint="eastAsia"/>
          <w:sz w:val="21"/>
          <w:lang w:val="en-US" w:eastAsia="zh-CN"/>
        </w:rPr>
      </w:pPr>
      <w:r>
        <w:rPr>
          <w:rFonts w:hint="eastAsia"/>
          <w:sz w:val="21"/>
          <w:lang w:val="en-US" w:eastAsia="zh-CN"/>
        </w:rPr>
        <w:t>非IE：window.getComputedStyle(元素，伪类选择器)[属性名称]</w:t>
      </w:r>
    </w:p>
    <w:p>
      <w:pPr>
        <w:pStyle w:val="4"/>
        <w:numPr>
          <w:ilvl w:val="0"/>
          <w:numId w:val="0"/>
        </w:numPr>
        <w:spacing w:before="43"/>
        <w:ind w:leftChars="0"/>
        <w:rPr>
          <w:rFonts w:hint="eastAsia"/>
          <w:sz w:val="21"/>
          <w:lang w:val="en-US" w:eastAsia="zh-CN"/>
        </w:rPr>
      </w:pPr>
      <w:r>
        <w:rPr>
          <w:rFonts w:hint="eastAsia"/>
          <w:sz w:val="21"/>
          <w:lang w:val="en-US" w:eastAsia="zh-CN"/>
        </w:rPr>
        <w:t>学习心得：</w:t>
      </w:r>
    </w:p>
    <w:p>
      <w:pPr>
        <w:pStyle w:val="4"/>
        <w:numPr>
          <w:ilvl w:val="0"/>
          <w:numId w:val="0"/>
        </w:numPr>
        <w:spacing w:before="43"/>
        <w:ind w:leftChars="0"/>
        <w:rPr>
          <w:rFonts w:hint="eastAsia" w:ascii="Calibri" w:eastAsiaTheme="minorEastAsia"/>
          <w:b/>
          <w:szCs w:val="22"/>
          <w:lang w:val="en-US" w:eastAsia="zh-CN"/>
        </w:rPr>
      </w:pPr>
      <w:r>
        <w:rPr>
          <w:rFonts w:hint="eastAsia" w:ascii="Calibri" w:eastAsiaTheme="minorEastAsia"/>
          <w:b/>
          <w:szCs w:val="22"/>
          <w:lang w:val="en-US" w:eastAsia="zh-CN"/>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Theme="minorEastAsia"/>
          <w:b/>
          <w:szCs w:val="22"/>
          <w:lang w:val="en-US" w:eastAsia="zh-CN"/>
        </w:rPr>
        <w:t xml:space="preserve"> Javascript事件</w:t>
      </w:r>
    </w:p>
    <w:p>
      <w:pPr>
        <w:pStyle w:val="4"/>
        <w:numPr>
          <w:ilvl w:val="0"/>
          <w:numId w:val="0"/>
        </w:numPr>
        <w:spacing w:before="43"/>
        <w:ind w:leftChars="0"/>
        <w:rPr>
          <w:rFonts w:hint="eastAsia"/>
          <w:sz w:val="21"/>
          <w:lang w:val="en-US" w:eastAsia="zh-CN"/>
        </w:rPr>
      </w:pPr>
      <w:r>
        <w:rPr>
          <w:rFonts w:hint="eastAsia"/>
          <w:sz w:val="21"/>
          <w:lang w:val="en-US" w:eastAsia="zh-CN"/>
        </w:rPr>
        <w:t>对事件做出反应</w:t>
      </w:r>
    </w:p>
    <w:p>
      <w:pPr>
        <w:pStyle w:val="4"/>
        <w:numPr>
          <w:ilvl w:val="0"/>
          <w:numId w:val="0"/>
        </w:numPr>
        <w:spacing w:before="43"/>
        <w:ind w:leftChars="0"/>
        <w:rPr>
          <w:rFonts w:hint="eastAsia"/>
          <w:sz w:val="21"/>
          <w:lang w:val="en-US" w:eastAsia="zh-CN"/>
        </w:rPr>
      </w:pPr>
      <w:r>
        <w:rPr>
          <w:rFonts w:hint="eastAsia"/>
          <w:sz w:val="21"/>
          <w:lang w:val="en-US" w:eastAsia="zh-CN"/>
        </w:rPr>
        <w:t>我们可以在事件发生执行javascript，比如当用户在HTML元素上点击时。</w:t>
      </w:r>
    </w:p>
    <w:p>
      <w:pPr>
        <w:pStyle w:val="4"/>
        <w:numPr>
          <w:ilvl w:val="0"/>
          <w:numId w:val="0"/>
        </w:numPr>
        <w:spacing w:before="43"/>
        <w:ind w:leftChars="0"/>
        <w:rPr>
          <w:rFonts w:hint="eastAsia"/>
          <w:sz w:val="21"/>
          <w:lang w:val="en-US" w:eastAsia="zh-CN"/>
        </w:rPr>
      </w:pPr>
      <w:r>
        <w:rPr>
          <w:rFonts w:hint="eastAsia"/>
          <w:sz w:val="21"/>
          <w:lang w:val="en-US" w:eastAsia="zh-CN"/>
        </w:rPr>
        <w:t>事件分为三种：</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内联模型：</w:t>
      </w:r>
    </w:p>
    <w:p>
      <w:pPr>
        <w:pStyle w:val="4"/>
        <w:numPr>
          <w:ilvl w:val="0"/>
          <w:numId w:val="0"/>
        </w:numPr>
        <w:spacing w:before="43"/>
        <w:rPr>
          <w:rFonts w:hint="eastAsia" w:ascii="Calibri" w:eastAsiaTheme="minorEastAsia"/>
          <w:b/>
          <w:szCs w:val="22"/>
          <w:lang w:val="en-US" w:eastAsia="zh-CN"/>
        </w:rPr>
      </w:pPr>
      <w:r>
        <w:rPr>
          <w:sz w:val="21"/>
        </w:rPr>
        <w:pict>
          <v:shape id="_x0000_s1182" o:spid="_x0000_s1182" o:spt="202" type="#_x0000_t202" style="height:22.7pt;width:427.5pt;" fillcolor="#F2F2F2"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&lt;button onclick=</w:t>
                  </w:r>
                  <w:r>
                    <w:rPr>
                      <w:rFonts w:hint="default"/>
                      <w:lang w:val="en-US" w:eastAsia="zh-CN"/>
                    </w:rPr>
                    <w:t>”</w:t>
                  </w:r>
                  <w:r>
                    <w:rPr>
                      <w:rFonts w:hint="eastAsia"/>
                      <w:lang w:val="en-US" w:eastAsia="zh-CN"/>
                    </w:rPr>
                    <w:t>alert(1)</w:t>
                  </w:r>
                  <w:r>
                    <w:rPr>
                      <w:rFonts w:hint="default"/>
                      <w:lang w:val="en-US" w:eastAsia="zh-CN"/>
                    </w:rPr>
                    <w:t>”</w:t>
                  </w:r>
                  <w:r>
                    <w:rPr>
                      <w:rFonts w:hint="eastAsia"/>
                      <w:lang w:val="en-US" w:eastAsia="zh-CN"/>
                    </w:rPr>
                    <w:t>&gt;点击&lt;/button&gt;</w:t>
                  </w:r>
                </w:p>
              </w:txbxContent>
            </v:textbox>
            <w10:wrap type="none"/>
            <w10:anchorlock/>
          </v:shape>
        </w:pic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DOM0级事件：</w:t>
      </w:r>
    </w:p>
    <w:p>
      <w:pPr>
        <w:pStyle w:val="4"/>
        <w:numPr>
          <w:ilvl w:val="0"/>
          <w:numId w:val="0"/>
        </w:numPr>
        <w:spacing w:before="43"/>
        <w:ind w:leftChars="0"/>
        <w:rPr>
          <w:rFonts w:hint="eastAsia"/>
          <w:sz w:val="21"/>
          <w:lang w:val="en-US" w:eastAsia="zh-CN"/>
        </w:rPr>
      </w:pPr>
      <w:r>
        <w:rPr>
          <w:rFonts w:hint="eastAsia"/>
          <w:sz w:val="21"/>
          <w:lang w:val="en-US" w:eastAsia="zh-CN"/>
        </w:rPr>
        <w:t>DOM0级之间都是以on开头，后跟上事件名称</w:t>
      </w:r>
    </w:p>
    <w:p>
      <w:pPr>
        <w:pStyle w:val="4"/>
        <w:numPr>
          <w:ilvl w:val="0"/>
          <w:numId w:val="0"/>
        </w:numPr>
        <w:spacing w:before="43"/>
        <w:ind w:leftChars="0"/>
        <w:rPr>
          <w:rFonts w:hint="eastAsia"/>
          <w:sz w:val="21"/>
          <w:lang w:val="en-US" w:eastAsia="zh-CN"/>
        </w:rPr>
      </w:pPr>
      <w:r>
        <w:rPr>
          <w:rFonts w:hint="eastAsia"/>
          <w:sz w:val="21"/>
          <w:lang w:val="en-US" w:eastAsia="zh-CN"/>
        </w:rPr>
        <w:t>绑定事件：元素.on+事件名称 = function(){}</w:t>
      </w:r>
    </w:p>
    <w:p>
      <w:pPr>
        <w:pStyle w:val="4"/>
        <w:numPr>
          <w:ilvl w:val="0"/>
          <w:numId w:val="0"/>
        </w:numPr>
        <w:spacing w:before="43"/>
        <w:ind w:leftChars="0"/>
        <w:rPr>
          <w:rFonts w:hint="eastAsia"/>
          <w:sz w:val="21"/>
          <w:lang w:val="en-US" w:eastAsia="zh-CN"/>
        </w:rPr>
      </w:pPr>
      <w:r>
        <w:rPr>
          <w:rFonts w:hint="eastAsia"/>
          <w:sz w:val="21"/>
          <w:lang w:val="en-US" w:eastAsia="zh-CN"/>
        </w:rPr>
        <w:t>删除事件：元素.on+事件名称 = null</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DOM2级事件：（暂略，后面讲解）</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事件类型</w:t>
      </w:r>
    </w:p>
    <w:p>
      <w:pPr>
        <w:pStyle w:val="4"/>
        <w:numPr>
          <w:ilvl w:val="1"/>
          <w:numId w:val="30"/>
        </w:numPr>
        <w:spacing w:before="43"/>
        <w:ind w:left="105" w:leftChars="0" w:firstLine="0" w:firstLineChars="0"/>
        <w:rPr>
          <w:rFonts w:hint="eastAsia"/>
          <w:sz w:val="21"/>
          <w:lang w:val="en-US" w:eastAsia="zh-CN"/>
        </w:rPr>
      </w:pPr>
      <w:r>
        <w:rPr>
          <w:rFonts w:hint="eastAsia"/>
          <w:sz w:val="21"/>
          <w:lang w:val="en-US" w:eastAsia="zh-CN"/>
        </w:rPr>
        <w:t>鼠标事件</w:t>
      </w:r>
    </w:p>
    <w:p>
      <w:pPr>
        <w:pStyle w:val="4"/>
        <w:numPr>
          <w:ilvl w:val="0"/>
          <w:numId w:val="0"/>
        </w:numPr>
        <w:spacing w:before="43"/>
        <w:rPr>
          <w:rFonts w:hint="eastAsia"/>
          <w:sz w:val="21"/>
          <w:lang w:val="en-US" w:eastAsia="zh-CN"/>
        </w:rPr>
      </w:pPr>
      <w:r>
        <w:rPr>
          <w:rFonts w:hint="eastAsia"/>
          <w:sz w:val="21"/>
          <w:lang w:val="en-US" w:eastAsia="zh-CN"/>
        </w:rPr>
        <w:t>点击事件（click）、双击事件（dblclick）、鼠标经过事件（mouseover）、鼠标移开事件（mouseout）、鼠标进入事件（mouseenter）、鼠标离开事件（mouseleave）、鼠标移动事件（mousemove）</w:t>
      </w:r>
    </w:p>
    <w:p>
      <w:pPr>
        <w:pStyle w:val="4"/>
        <w:numPr>
          <w:ilvl w:val="1"/>
          <w:numId w:val="30"/>
        </w:numPr>
        <w:spacing w:before="43"/>
        <w:ind w:left="105" w:leftChars="0" w:firstLine="0" w:firstLineChars="0"/>
        <w:rPr>
          <w:rFonts w:hint="eastAsia"/>
          <w:sz w:val="21"/>
          <w:lang w:val="en-US" w:eastAsia="zh-CN"/>
        </w:rPr>
      </w:pPr>
      <w:r>
        <w:rPr>
          <w:rFonts w:hint="eastAsia"/>
          <w:sz w:val="21"/>
          <w:lang w:val="en-US" w:eastAsia="zh-CN"/>
        </w:rPr>
        <w:t>键盘事件</w:t>
      </w:r>
    </w:p>
    <w:p>
      <w:pPr>
        <w:pStyle w:val="4"/>
        <w:numPr>
          <w:ilvl w:val="0"/>
          <w:numId w:val="0"/>
        </w:numPr>
        <w:spacing w:before="43"/>
        <w:rPr>
          <w:rFonts w:hint="eastAsia"/>
          <w:sz w:val="21"/>
          <w:lang w:val="en-US" w:eastAsia="zh-CN"/>
        </w:rPr>
      </w:pPr>
      <w:r>
        <w:rPr>
          <w:rFonts w:hint="eastAsia"/>
          <w:sz w:val="21"/>
          <w:lang w:val="en-US" w:eastAsia="zh-CN"/>
        </w:rPr>
        <w:t>键盘摁下事件（keydown）、键盘弹起事件（keyup）、键盘摁压事件（keypress）</w:t>
      </w:r>
    </w:p>
    <w:p>
      <w:pPr>
        <w:pStyle w:val="4"/>
        <w:numPr>
          <w:ilvl w:val="1"/>
          <w:numId w:val="30"/>
        </w:numPr>
        <w:spacing w:before="43"/>
        <w:ind w:left="105" w:leftChars="0" w:firstLine="0" w:firstLineChars="0"/>
        <w:rPr>
          <w:rFonts w:hint="eastAsia"/>
          <w:sz w:val="21"/>
          <w:lang w:val="en-US" w:eastAsia="zh-CN"/>
        </w:rPr>
      </w:pPr>
      <w:r>
        <w:rPr>
          <w:rFonts w:hint="eastAsia"/>
          <w:sz w:val="21"/>
          <w:lang w:val="en-US" w:eastAsia="zh-CN"/>
        </w:rPr>
        <w:t>HTML事件</w:t>
      </w:r>
    </w:p>
    <w:p>
      <w:pPr>
        <w:pStyle w:val="4"/>
        <w:numPr>
          <w:ilvl w:val="0"/>
          <w:numId w:val="0"/>
        </w:numPr>
        <w:spacing w:before="43"/>
        <w:rPr>
          <w:rFonts w:hint="eastAsia"/>
          <w:sz w:val="21"/>
          <w:lang w:val="en-US" w:eastAsia="zh-CN"/>
        </w:rPr>
      </w:pPr>
      <w:r>
        <w:rPr>
          <w:rFonts w:hint="eastAsia"/>
          <w:sz w:val="21"/>
          <w:lang w:val="en-US" w:eastAsia="zh-CN"/>
        </w:rPr>
        <w:t>表单提交事件（submit）、表单重置事件（reset）、改变事件（change）、获取焦点事件（focus）、失去焦点事件（blur）、滚动事件（scroll）</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事件对象</w:t>
      </w:r>
    </w:p>
    <w:p>
      <w:pPr>
        <w:pStyle w:val="4"/>
        <w:numPr>
          <w:ilvl w:val="0"/>
          <w:numId w:val="0"/>
        </w:numPr>
        <w:spacing w:before="43"/>
        <w:ind w:leftChars="0"/>
        <w:rPr>
          <w:rFonts w:hint="eastAsia"/>
          <w:sz w:val="21"/>
          <w:lang w:val="en-US" w:eastAsia="zh-CN"/>
        </w:rPr>
      </w:pPr>
      <w:r>
        <w:rPr>
          <w:rFonts w:hint="eastAsia"/>
          <w:sz w:val="21"/>
          <w:lang w:val="en-US" w:eastAsia="zh-CN"/>
        </w:rPr>
        <w:t>非IE：元素.on+事件名称 = function(event){}</w:t>
      </w:r>
    </w:p>
    <w:p>
      <w:pPr>
        <w:pStyle w:val="4"/>
        <w:numPr>
          <w:ilvl w:val="0"/>
          <w:numId w:val="0"/>
        </w:numPr>
        <w:spacing w:before="43"/>
        <w:ind w:leftChars="0"/>
        <w:rPr>
          <w:rFonts w:hint="eastAsia"/>
          <w:sz w:val="21"/>
          <w:lang w:val="en-US" w:eastAsia="zh-CN"/>
        </w:rPr>
      </w:pPr>
      <w:r>
        <w:rPr>
          <w:rFonts w:hint="eastAsia"/>
          <w:sz w:val="21"/>
          <w:lang w:val="en-US" w:eastAsia="zh-CN"/>
        </w:rPr>
        <w:t>IE：window.event</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阻止默认行为</w:t>
      </w:r>
    </w:p>
    <w:p>
      <w:pPr>
        <w:pStyle w:val="4"/>
        <w:numPr>
          <w:ilvl w:val="0"/>
          <w:numId w:val="0"/>
        </w:numPr>
        <w:spacing w:before="43"/>
        <w:ind w:leftChars="0"/>
        <w:rPr>
          <w:rFonts w:hint="eastAsia"/>
          <w:sz w:val="21"/>
          <w:lang w:val="en-US" w:eastAsia="zh-CN"/>
        </w:rPr>
      </w:pPr>
      <w:r>
        <w:rPr>
          <w:rFonts w:hint="eastAsia"/>
          <w:sz w:val="21"/>
          <w:lang w:val="en-US" w:eastAsia="zh-CN"/>
        </w:rPr>
        <w:t>IE：event.returnValue = false;</w:t>
      </w:r>
    </w:p>
    <w:p>
      <w:pPr>
        <w:pStyle w:val="4"/>
        <w:numPr>
          <w:ilvl w:val="0"/>
          <w:numId w:val="0"/>
        </w:numPr>
        <w:spacing w:before="43"/>
        <w:ind w:leftChars="0"/>
        <w:rPr>
          <w:rFonts w:hint="eastAsia"/>
          <w:sz w:val="21"/>
          <w:lang w:val="en-US" w:eastAsia="zh-CN"/>
        </w:rPr>
      </w:pPr>
      <w:r>
        <w:rPr>
          <w:rFonts w:hint="eastAsia"/>
          <w:sz w:val="21"/>
          <w:lang w:val="en-US" w:eastAsia="zh-CN"/>
        </w:rPr>
        <w:t>非IE：event.preventDefault();</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事件流</w:t>
      </w:r>
    </w:p>
    <w:p>
      <w:pPr>
        <w:pStyle w:val="4"/>
        <w:numPr>
          <w:ilvl w:val="0"/>
          <w:numId w:val="0"/>
        </w:numPr>
        <w:spacing w:before="43"/>
        <w:ind w:leftChars="0"/>
        <w:rPr>
          <w:rFonts w:hint="eastAsia"/>
          <w:sz w:val="21"/>
          <w:lang w:val="en-US" w:eastAsia="zh-CN"/>
        </w:rPr>
      </w:pPr>
      <w:r>
        <w:rPr>
          <w:rFonts w:hint="eastAsia"/>
          <w:sz w:val="21"/>
          <w:lang w:val="en-US" w:eastAsia="zh-CN"/>
        </w:rPr>
        <w:t>事件捕获：从最不具体的元素向最具体的元素捕获</w:t>
      </w:r>
    </w:p>
    <w:p>
      <w:pPr>
        <w:pStyle w:val="4"/>
        <w:numPr>
          <w:ilvl w:val="0"/>
          <w:numId w:val="0"/>
        </w:numPr>
        <w:spacing w:before="43"/>
        <w:ind w:leftChars="0"/>
        <w:rPr>
          <w:rFonts w:hint="eastAsia"/>
          <w:sz w:val="21"/>
          <w:lang w:val="en-US" w:eastAsia="zh-CN"/>
        </w:rPr>
      </w:pPr>
      <w:r>
        <w:rPr>
          <w:rFonts w:hint="eastAsia"/>
          <w:sz w:val="21"/>
          <w:lang w:val="en-US" w:eastAsia="zh-CN"/>
        </w:rPr>
        <w:t>事件冒泡：从最具体的元素向最具体的元素冒泡</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阻止事件冒泡</w:t>
      </w:r>
    </w:p>
    <w:p>
      <w:pPr>
        <w:pStyle w:val="4"/>
        <w:numPr>
          <w:ilvl w:val="0"/>
          <w:numId w:val="0"/>
        </w:numPr>
        <w:spacing w:before="43"/>
        <w:ind w:leftChars="0"/>
        <w:rPr>
          <w:rFonts w:hint="eastAsia"/>
          <w:sz w:val="21"/>
          <w:lang w:val="en-US" w:eastAsia="zh-CN"/>
        </w:rPr>
      </w:pPr>
      <w:r>
        <w:rPr>
          <w:rFonts w:hint="eastAsia"/>
          <w:sz w:val="21"/>
          <w:lang w:val="en-US" w:eastAsia="zh-CN"/>
        </w:rPr>
        <w:t>IE：event.cancelBubble = true;</w:t>
      </w:r>
    </w:p>
    <w:p>
      <w:pPr>
        <w:pStyle w:val="4"/>
        <w:numPr>
          <w:ilvl w:val="0"/>
          <w:numId w:val="0"/>
        </w:numPr>
        <w:spacing w:before="43"/>
        <w:ind w:leftChars="0"/>
        <w:rPr>
          <w:rFonts w:hint="eastAsia"/>
          <w:sz w:val="21"/>
          <w:lang w:val="en-US" w:eastAsia="zh-CN"/>
        </w:rPr>
      </w:pPr>
      <w:r>
        <w:rPr>
          <w:rFonts w:hint="eastAsia"/>
          <w:sz w:val="21"/>
          <w:lang w:val="en-US" w:eastAsia="zh-CN"/>
        </w:rPr>
        <w:t>非IE：event.stopPropagation();</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事件委托：利用事件冒泡的原理，把同类型的事件委托到其父辈元素上。</w:t>
      </w:r>
    </w:p>
    <w:p>
      <w:pPr>
        <w:pStyle w:val="4"/>
        <w:numPr>
          <w:ilvl w:val="0"/>
          <w:numId w:val="29"/>
        </w:numPr>
        <w:spacing w:before="43"/>
        <w:ind w:left="425" w:leftChars="0" w:hanging="425" w:firstLineChars="0"/>
        <w:rPr>
          <w:rFonts w:hint="eastAsia"/>
          <w:sz w:val="21"/>
          <w:lang w:val="en-US" w:eastAsia="zh-CN"/>
        </w:rPr>
      </w:pPr>
      <w:r>
        <w:rPr>
          <w:rFonts w:hint="eastAsia"/>
          <w:sz w:val="21"/>
          <w:lang w:val="en-US" w:eastAsia="zh-CN"/>
        </w:rPr>
        <w:t>目标元素</w:t>
      </w:r>
    </w:p>
    <w:p>
      <w:pPr>
        <w:pStyle w:val="4"/>
        <w:numPr>
          <w:ilvl w:val="0"/>
          <w:numId w:val="0"/>
        </w:numPr>
        <w:spacing w:before="43"/>
        <w:ind w:leftChars="0"/>
        <w:rPr>
          <w:rFonts w:hint="eastAsia"/>
          <w:sz w:val="21"/>
          <w:lang w:val="en-US" w:eastAsia="zh-CN"/>
        </w:rPr>
      </w:pPr>
      <w:r>
        <w:rPr>
          <w:rFonts w:hint="eastAsia"/>
          <w:sz w:val="21"/>
          <w:lang w:val="en-US" w:eastAsia="zh-CN"/>
        </w:rPr>
        <w:t>IE：event.srcElement;</w:t>
      </w:r>
    </w:p>
    <w:p>
      <w:pPr>
        <w:pStyle w:val="4"/>
        <w:numPr>
          <w:ilvl w:val="0"/>
          <w:numId w:val="0"/>
        </w:numPr>
        <w:spacing w:before="43"/>
        <w:ind w:leftChars="0"/>
        <w:rPr>
          <w:rFonts w:hint="eastAsia"/>
          <w:sz w:val="21"/>
          <w:lang w:val="en-US" w:eastAsia="zh-CN"/>
        </w:rPr>
      </w:pPr>
      <w:r>
        <w:rPr>
          <w:rFonts w:hint="eastAsia"/>
          <w:sz w:val="21"/>
          <w:lang w:val="en-US" w:eastAsia="zh-CN"/>
        </w:rPr>
        <w:t>非IE：event.target;</w:t>
      </w:r>
    </w:p>
    <w:p>
      <w:pPr>
        <w:pStyle w:val="4"/>
        <w:numPr>
          <w:ilvl w:val="0"/>
          <w:numId w:val="0"/>
        </w:numPr>
        <w:spacing w:before="43"/>
        <w:ind w:leftChars="0"/>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Theme="minorEastAsia"/>
          <w:b/>
          <w:szCs w:val="22"/>
          <w:lang w:val="en-US" w:eastAsia="zh-CN"/>
        </w:rPr>
        <w:t xml:space="preserve"> HTML BOM</w:t>
      </w:r>
    </w:p>
    <w:p>
      <w:pPr>
        <w:pStyle w:val="4"/>
        <w:numPr>
          <w:ilvl w:val="0"/>
          <w:numId w:val="0"/>
        </w:numPr>
        <w:spacing w:before="43"/>
        <w:ind w:leftChars="0"/>
        <w:rPr>
          <w:rFonts w:hint="eastAsia"/>
          <w:sz w:val="21"/>
          <w:lang w:val="en-US" w:eastAsia="zh-CN"/>
        </w:rPr>
      </w:pPr>
      <w:r>
        <w:rPr>
          <w:rFonts w:hint="eastAsia"/>
          <w:sz w:val="21"/>
          <w:lang w:val="en-US" w:eastAsia="zh-CN"/>
        </w:rPr>
        <w:t>BOM 是浏览器对象模型（Browser Object Model）</w:t>
      </w:r>
    </w:p>
    <w:p>
      <w:pPr>
        <w:pStyle w:val="4"/>
        <w:numPr>
          <w:ilvl w:val="0"/>
          <w:numId w:val="0"/>
        </w:numPr>
        <w:spacing w:before="43"/>
        <w:ind w:leftChars="0"/>
        <w:rPr>
          <w:rFonts w:hint="eastAsia"/>
          <w:sz w:val="21"/>
          <w:lang w:val="en-US" w:eastAsia="zh-CN"/>
        </w:rPr>
      </w:pPr>
      <w:r>
        <w:rPr>
          <w:rFonts w:hint="eastAsia"/>
          <w:sz w:val="21"/>
          <w:lang w:val="en-US" w:eastAsia="zh-CN"/>
        </w:rPr>
        <w:t>浏览器对象模型（BOM）使javascript有能力与浏览器“对话”（操作浏览器）。</w:t>
      </w:r>
    </w:p>
    <w:p>
      <w:pPr>
        <w:pStyle w:val="4"/>
        <w:numPr>
          <w:ilvl w:val="0"/>
          <w:numId w:val="0"/>
        </w:numPr>
        <w:spacing w:before="43"/>
        <w:ind w:leftChars="0"/>
        <w:rPr>
          <w:rFonts w:hint="eastAsia"/>
          <w:sz w:val="21"/>
          <w:lang w:val="en-US" w:eastAsia="zh-CN"/>
        </w:rPr>
      </w:pPr>
      <w:r>
        <w:rPr>
          <w:rFonts w:hint="eastAsia"/>
          <w:sz w:val="21"/>
          <w:lang w:val="en-US" w:eastAsia="zh-CN"/>
        </w:rPr>
        <w:t>浏览器对象模型尚无正式标准。</w:t>
      </w:r>
    </w:p>
    <w:p>
      <w:pPr>
        <w:pStyle w:val="4"/>
        <w:numPr>
          <w:ilvl w:val="0"/>
          <w:numId w:val="0"/>
        </w:numPr>
        <w:spacing w:before="43"/>
        <w:ind w:leftChars="0"/>
        <w:rPr>
          <w:rFonts w:hint="eastAsia"/>
          <w:sz w:val="21"/>
          <w:lang w:val="en-US" w:eastAsia="zh-CN"/>
        </w:rPr>
      </w:pPr>
      <w:r>
        <w:rPr>
          <w:rFonts w:hint="eastAsia"/>
          <w:sz w:val="21"/>
          <w:lang w:val="en-US" w:eastAsia="zh-CN"/>
        </w:rPr>
        <w:t>由于现代浏览器已经（几乎）实现了javascript交互性方面的相同方法和属性，隐刺常被认为是BOM的方法和属性。</w:t>
      </w:r>
    </w:p>
    <w:p>
      <w:pPr>
        <w:pStyle w:val="4"/>
        <w:numPr>
          <w:ilvl w:val="0"/>
          <w:numId w:val="0"/>
        </w:numPr>
        <w:spacing w:before="43"/>
        <w:ind w:leftChars="0"/>
        <w:rPr>
          <w:rFonts w:hint="eastAsia"/>
          <w:sz w:val="21"/>
          <w:lang w:val="en-US" w:eastAsia="zh-CN"/>
        </w:rPr>
      </w:pP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window 对象</w:t>
      </w:r>
    </w:p>
    <w:p>
      <w:pPr>
        <w:pStyle w:val="4"/>
        <w:numPr>
          <w:ilvl w:val="0"/>
          <w:numId w:val="0"/>
        </w:numPr>
        <w:spacing w:before="43"/>
        <w:ind w:leftChars="0"/>
        <w:rPr>
          <w:rFonts w:hint="eastAsia"/>
          <w:sz w:val="21"/>
          <w:lang w:val="en-US" w:eastAsia="zh-CN"/>
        </w:rPr>
      </w:pPr>
      <w:r>
        <w:rPr>
          <w:rFonts w:hint="eastAsia"/>
          <w:sz w:val="21"/>
          <w:lang w:val="en-US" w:eastAsia="zh-CN"/>
        </w:rPr>
        <w:t>所有浏览器都支持window对象。它表示浏览器窗口。</w:t>
      </w:r>
    </w:p>
    <w:p>
      <w:pPr>
        <w:pStyle w:val="4"/>
        <w:numPr>
          <w:ilvl w:val="0"/>
          <w:numId w:val="0"/>
        </w:numPr>
        <w:spacing w:before="43"/>
        <w:ind w:leftChars="0"/>
        <w:rPr>
          <w:rFonts w:hint="eastAsia"/>
          <w:sz w:val="21"/>
          <w:lang w:val="en-US" w:eastAsia="zh-CN"/>
        </w:rPr>
      </w:pPr>
      <w:r>
        <w:rPr>
          <w:rFonts w:hint="eastAsia"/>
          <w:sz w:val="21"/>
          <w:lang w:val="en-US" w:eastAsia="zh-CN"/>
        </w:rPr>
        <w:t>所有javascript 全局对象、函数以及变量均自动成为对象的成员。</w:t>
      </w:r>
    </w:p>
    <w:p>
      <w:pPr>
        <w:pStyle w:val="4"/>
        <w:numPr>
          <w:ilvl w:val="0"/>
          <w:numId w:val="0"/>
        </w:numPr>
        <w:spacing w:before="43"/>
        <w:ind w:leftChars="0"/>
        <w:rPr>
          <w:rFonts w:hint="eastAsia"/>
          <w:sz w:val="21"/>
          <w:lang w:val="en-US" w:eastAsia="zh-CN"/>
        </w:rPr>
      </w:pPr>
      <w:r>
        <w:rPr>
          <w:rFonts w:hint="eastAsia"/>
          <w:sz w:val="21"/>
          <w:lang w:val="en-US" w:eastAsia="zh-CN"/>
        </w:rPr>
        <w:t>全局变量是 window 对象的属性。</w:t>
      </w:r>
    </w:p>
    <w:p>
      <w:pPr>
        <w:pStyle w:val="4"/>
        <w:numPr>
          <w:ilvl w:val="0"/>
          <w:numId w:val="0"/>
        </w:numPr>
        <w:spacing w:before="43"/>
        <w:ind w:leftChars="0"/>
        <w:rPr>
          <w:rFonts w:hint="eastAsia"/>
          <w:sz w:val="21"/>
          <w:lang w:val="en-US" w:eastAsia="zh-CN"/>
        </w:rPr>
      </w:pPr>
      <w:r>
        <w:rPr>
          <w:rFonts w:hint="eastAsia"/>
          <w:sz w:val="21"/>
          <w:lang w:val="en-US" w:eastAsia="zh-CN"/>
        </w:rPr>
        <w:t>全局函数是 window 对象的方法。</w:t>
      </w:r>
    </w:p>
    <w:p>
      <w:pPr>
        <w:pStyle w:val="4"/>
        <w:numPr>
          <w:ilvl w:val="0"/>
          <w:numId w:val="0"/>
        </w:numPr>
        <w:spacing w:before="43"/>
        <w:ind w:leftChars="0"/>
        <w:rPr>
          <w:rFonts w:hint="eastAsia"/>
          <w:sz w:val="21"/>
          <w:lang w:val="en-US" w:eastAsia="zh-CN"/>
        </w:rPr>
      </w:pPr>
      <w:r>
        <w:rPr>
          <w:rFonts w:hint="eastAsia"/>
          <w:sz w:val="21"/>
          <w:lang w:val="en-US" w:eastAsia="zh-CN"/>
        </w:rPr>
        <w:t>甚至HTML DOM 的 document 也是 window对象的属性之一。</w:t>
      </w:r>
    </w:p>
    <w:p>
      <w:pPr>
        <w:pStyle w:val="4"/>
        <w:numPr>
          <w:ilvl w:val="0"/>
          <w:numId w:val="0"/>
        </w:numPr>
        <w:spacing w:before="43"/>
        <w:ind w:leftChars="0"/>
        <w:rPr>
          <w:rFonts w:hint="eastAsia"/>
          <w:sz w:val="21"/>
          <w:lang w:val="en-US" w:eastAsia="zh-CN"/>
        </w:rPr>
      </w:pP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window 尺寸</w:t>
      </w:r>
    </w:p>
    <w:p>
      <w:pPr>
        <w:pStyle w:val="4"/>
        <w:numPr>
          <w:ilvl w:val="0"/>
          <w:numId w:val="0"/>
        </w:numPr>
        <w:spacing w:before="43"/>
        <w:ind w:leftChars="0"/>
        <w:rPr>
          <w:rFonts w:hint="eastAsia"/>
          <w:sz w:val="21"/>
          <w:lang w:val="en-US" w:eastAsia="zh-CN"/>
        </w:rPr>
      </w:pPr>
      <w:r>
        <w:rPr>
          <w:rFonts w:hint="eastAsia"/>
          <w:sz w:val="21"/>
          <w:lang w:val="en-US" w:eastAsia="zh-CN"/>
        </w:rPr>
        <w:t>有三种方法能够确定浏览器窗口的尺寸（浏览器的饰扣，不包括工具栏和滚动条）</w:t>
      </w:r>
    </w:p>
    <w:p>
      <w:pPr>
        <w:pStyle w:val="4"/>
        <w:numPr>
          <w:ilvl w:val="0"/>
          <w:numId w:val="0"/>
        </w:numPr>
        <w:spacing w:before="43"/>
        <w:ind w:leftChars="0"/>
        <w:rPr>
          <w:rFonts w:hint="eastAsia"/>
          <w:sz w:val="21"/>
          <w:lang w:val="en-US" w:eastAsia="zh-CN"/>
        </w:rPr>
      </w:pPr>
      <w:r>
        <w:rPr>
          <w:rFonts w:hint="eastAsia"/>
          <w:sz w:val="21"/>
          <w:lang w:val="en-US" w:eastAsia="zh-CN"/>
        </w:rPr>
        <w:t>对于Internet Explorer、Chrome、Firefox、Opera、yiji Safari：</w:t>
      </w:r>
    </w:p>
    <w:p>
      <w:pPr>
        <w:pStyle w:val="4"/>
        <w:numPr>
          <w:ilvl w:val="0"/>
          <w:numId w:val="0"/>
        </w:numPr>
        <w:spacing w:before="43"/>
        <w:ind w:leftChars="0"/>
        <w:rPr>
          <w:rFonts w:hint="eastAsia"/>
          <w:sz w:val="21"/>
          <w:lang w:val="en-US" w:eastAsia="zh-CN"/>
        </w:rPr>
      </w:pPr>
      <w:r>
        <w:rPr>
          <w:rFonts w:hint="eastAsia"/>
          <w:sz w:val="21"/>
          <w:lang w:val="en-US" w:eastAsia="zh-CN"/>
        </w:rPr>
        <w:t>window.innerWidth、window.innerHeight // 浏览器的可视宽高</w:t>
      </w:r>
    </w:p>
    <w:p>
      <w:pPr>
        <w:pStyle w:val="4"/>
        <w:numPr>
          <w:ilvl w:val="0"/>
          <w:numId w:val="0"/>
        </w:numPr>
        <w:spacing w:before="43"/>
        <w:ind w:leftChars="0"/>
        <w:rPr>
          <w:rFonts w:hint="eastAsia"/>
          <w:sz w:val="21"/>
          <w:lang w:val="en-US" w:eastAsia="zh-CN"/>
        </w:rPr>
      </w:pPr>
      <w:r>
        <w:rPr>
          <w:rFonts w:hint="eastAsia"/>
          <w:sz w:val="21"/>
          <w:lang w:val="en-US" w:eastAsia="zh-CN"/>
        </w:rPr>
        <w:t>对于Internet Explorer8、7、6、5：</w:t>
      </w:r>
    </w:p>
    <w:p>
      <w:pPr>
        <w:pStyle w:val="4"/>
        <w:numPr>
          <w:ilvl w:val="0"/>
          <w:numId w:val="0"/>
        </w:numPr>
        <w:spacing w:before="43"/>
        <w:ind w:leftChars="0"/>
        <w:rPr>
          <w:rFonts w:hint="eastAsia"/>
          <w:sz w:val="21"/>
          <w:lang w:val="en-US" w:eastAsia="zh-CN"/>
        </w:rPr>
      </w:pPr>
      <w:r>
        <w:rPr>
          <w:rFonts w:hint="eastAsia"/>
          <w:sz w:val="21"/>
          <w:lang w:val="en-US" w:eastAsia="zh-CN"/>
        </w:rPr>
        <w:t>document.documentElement.clientWidth || document.body.clientWidth</w:t>
      </w:r>
    </w:p>
    <w:p>
      <w:pPr>
        <w:pStyle w:val="4"/>
        <w:numPr>
          <w:ilvl w:val="0"/>
          <w:numId w:val="0"/>
        </w:numPr>
        <w:spacing w:before="43"/>
        <w:ind w:leftChars="0"/>
        <w:rPr>
          <w:rFonts w:hint="eastAsia"/>
          <w:sz w:val="21"/>
          <w:lang w:val="en-US" w:eastAsia="zh-CN"/>
        </w:rPr>
      </w:pPr>
      <w:r>
        <w:rPr>
          <w:rFonts w:hint="eastAsia"/>
          <w:sz w:val="21"/>
          <w:lang w:val="en-US" w:eastAsia="zh-CN"/>
        </w:rPr>
        <w:t>document.documentElement.clientHeight || document.body.clientHeight</w:t>
      </w:r>
    </w:p>
    <w:p>
      <w:pPr>
        <w:pStyle w:val="4"/>
        <w:numPr>
          <w:ilvl w:val="0"/>
          <w:numId w:val="0"/>
        </w:numPr>
        <w:spacing w:before="43"/>
        <w:ind w:leftChars="0"/>
        <w:rPr>
          <w:rFonts w:hint="eastAsia"/>
          <w:sz w:val="21"/>
          <w:lang w:val="en-US" w:eastAsia="zh-CN"/>
        </w:rPr>
      </w:pP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打开新窗口</w:t>
      </w:r>
    </w:p>
    <w:p>
      <w:pPr>
        <w:pStyle w:val="4"/>
        <w:numPr>
          <w:ilvl w:val="0"/>
          <w:numId w:val="0"/>
        </w:numPr>
        <w:spacing w:before="43"/>
        <w:ind w:leftChars="0"/>
        <w:rPr>
          <w:rFonts w:hint="eastAsia"/>
          <w:sz w:val="21"/>
          <w:lang w:val="en-US" w:eastAsia="zh-CN"/>
        </w:rPr>
      </w:pPr>
      <w:r>
        <w:rPr>
          <w:rFonts w:hint="eastAsia"/>
          <w:sz w:val="21"/>
          <w:lang w:val="en-US" w:eastAsia="zh-CN"/>
        </w:rPr>
        <w:t>window.open()</w:t>
      </w:r>
    </w:p>
    <w:p>
      <w:pPr>
        <w:pStyle w:val="4"/>
        <w:numPr>
          <w:ilvl w:val="0"/>
          <w:numId w:val="0"/>
        </w:numPr>
        <w:spacing w:before="43"/>
        <w:ind w:leftChars="0"/>
        <w:rPr>
          <w:rFonts w:hint="eastAsia"/>
          <w:sz w:val="21"/>
          <w:lang w:val="en-US" w:eastAsia="zh-CN"/>
        </w:rPr>
      </w:pP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window screen屏幕</w:t>
      </w:r>
    </w:p>
    <w:p>
      <w:pPr>
        <w:pStyle w:val="4"/>
        <w:numPr>
          <w:ilvl w:val="0"/>
          <w:numId w:val="0"/>
        </w:numPr>
        <w:spacing w:before="43"/>
        <w:ind w:leftChars="0"/>
        <w:rPr>
          <w:rFonts w:hint="eastAsia"/>
          <w:sz w:val="21"/>
          <w:lang w:val="en-US" w:eastAsia="zh-CN"/>
        </w:rPr>
      </w:pPr>
      <w:r>
        <w:rPr>
          <w:rFonts w:hint="eastAsia"/>
          <w:sz w:val="21"/>
          <w:lang w:val="en-US" w:eastAsia="zh-CN"/>
        </w:rPr>
        <w:t>window.screen  // 对象包含有关用户屏幕的信息</w:t>
      </w:r>
    </w:p>
    <w:p>
      <w:pPr>
        <w:pStyle w:val="4"/>
        <w:numPr>
          <w:ilvl w:val="0"/>
          <w:numId w:val="0"/>
        </w:numPr>
        <w:spacing w:before="43"/>
        <w:ind w:leftChars="0"/>
        <w:rPr>
          <w:rFonts w:hint="eastAsia"/>
          <w:sz w:val="21"/>
          <w:lang w:val="en-US" w:eastAsia="zh-CN"/>
        </w:rPr>
      </w:pPr>
      <w:r>
        <w:rPr>
          <w:rFonts w:hint="eastAsia"/>
          <w:sz w:val="21"/>
          <w:lang w:val="en-US" w:eastAsia="zh-CN"/>
        </w:rPr>
        <w:t>screen.availWidth  // 可用的屏幕宽度，以像素计，减去界面特性，比如窗口任务栏</w:t>
      </w:r>
    </w:p>
    <w:p>
      <w:pPr>
        <w:pStyle w:val="4"/>
        <w:numPr>
          <w:ilvl w:val="0"/>
          <w:numId w:val="0"/>
        </w:numPr>
        <w:spacing w:before="43"/>
        <w:ind w:leftChars="0"/>
        <w:rPr>
          <w:rFonts w:hint="eastAsia"/>
          <w:sz w:val="21"/>
          <w:lang w:val="en-US" w:eastAsia="zh-CN"/>
        </w:rPr>
      </w:pPr>
      <w:r>
        <w:rPr>
          <w:rFonts w:hint="eastAsia"/>
          <w:sz w:val="21"/>
          <w:lang w:val="en-US" w:eastAsia="zh-CN"/>
        </w:rPr>
        <w:t>screen.availHeihgt  // 可用的屏幕高度，以像素计，减去界面特性，比如窗口任务栏</w:t>
      </w:r>
    </w:p>
    <w:p>
      <w:pPr>
        <w:pStyle w:val="4"/>
        <w:numPr>
          <w:ilvl w:val="0"/>
          <w:numId w:val="0"/>
        </w:numPr>
        <w:spacing w:before="43"/>
        <w:ind w:leftChars="0"/>
        <w:rPr>
          <w:rFonts w:hint="eastAsia"/>
          <w:sz w:val="21"/>
          <w:lang w:val="en-US" w:eastAsia="zh-CN"/>
        </w:rPr>
      </w:pP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Window location</w:t>
      </w:r>
    </w:p>
    <w:p>
      <w:pPr>
        <w:pStyle w:val="4"/>
        <w:numPr>
          <w:ilvl w:val="0"/>
          <w:numId w:val="0"/>
        </w:numPr>
        <w:spacing w:before="43"/>
        <w:ind w:leftChars="0"/>
        <w:rPr>
          <w:rFonts w:hint="eastAsia"/>
          <w:sz w:val="21"/>
          <w:lang w:val="en-US" w:eastAsia="zh-CN"/>
        </w:rPr>
      </w:pPr>
      <w:r>
        <w:rPr>
          <w:rFonts w:hint="eastAsia"/>
          <w:sz w:val="21"/>
          <w:lang w:val="en-US" w:eastAsia="zh-CN"/>
        </w:rPr>
        <w:t>Window.location 对象用于获得当前页面的地址（URL），并把浏览器重定向到新的页面。</w:t>
      </w:r>
    </w:p>
    <w:p>
      <w:pPr>
        <w:pStyle w:val="4"/>
        <w:numPr>
          <w:ilvl w:val="0"/>
          <w:numId w:val="0"/>
        </w:numPr>
        <w:spacing w:before="43"/>
        <w:ind w:leftChars="0"/>
        <w:rPr>
          <w:rFonts w:hint="eastAsia"/>
          <w:sz w:val="21"/>
          <w:lang w:val="en-US" w:eastAsia="zh-CN"/>
        </w:rPr>
      </w:pPr>
      <w:r>
        <w:rPr>
          <w:rFonts w:hint="eastAsia"/>
          <w:sz w:val="21"/>
          <w:lang w:val="en-US" w:eastAsia="zh-CN"/>
        </w:rPr>
        <w:t>location.hostname   // 返回web主机的域名</w:t>
      </w:r>
    </w:p>
    <w:p>
      <w:pPr>
        <w:pStyle w:val="4"/>
        <w:numPr>
          <w:ilvl w:val="0"/>
          <w:numId w:val="0"/>
        </w:numPr>
        <w:spacing w:before="43"/>
        <w:ind w:leftChars="0"/>
        <w:rPr>
          <w:rFonts w:hint="eastAsia"/>
          <w:sz w:val="21"/>
          <w:lang w:val="en-US" w:eastAsia="zh-CN"/>
        </w:rPr>
      </w:pPr>
      <w:r>
        <w:rPr>
          <w:rFonts w:hint="eastAsia"/>
          <w:sz w:val="21"/>
          <w:lang w:val="en-US" w:eastAsia="zh-CN"/>
        </w:rPr>
        <w:t>location.pathname   // 返回当前页面的路径和文件名</w:t>
      </w:r>
    </w:p>
    <w:p>
      <w:pPr>
        <w:pStyle w:val="4"/>
        <w:numPr>
          <w:ilvl w:val="0"/>
          <w:numId w:val="0"/>
        </w:numPr>
        <w:spacing w:before="43"/>
        <w:ind w:leftChars="0"/>
        <w:rPr>
          <w:rFonts w:hint="eastAsia"/>
          <w:sz w:val="21"/>
          <w:lang w:val="en-US" w:eastAsia="zh-CN"/>
        </w:rPr>
      </w:pPr>
      <w:r>
        <w:rPr>
          <w:rFonts w:hint="eastAsia"/>
          <w:sz w:val="21"/>
          <w:lang w:val="en-US" w:eastAsia="zh-CN"/>
        </w:rPr>
        <w:t>location.port       // 返回web主机的端口</w:t>
      </w:r>
    </w:p>
    <w:p>
      <w:pPr>
        <w:pStyle w:val="4"/>
        <w:numPr>
          <w:ilvl w:val="0"/>
          <w:numId w:val="0"/>
        </w:numPr>
        <w:spacing w:before="43"/>
        <w:ind w:leftChars="0"/>
        <w:rPr>
          <w:rFonts w:hint="eastAsia"/>
          <w:sz w:val="21"/>
          <w:lang w:val="en-US" w:eastAsia="zh-CN"/>
        </w:rPr>
      </w:pPr>
      <w:r>
        <w:rPr>
          <w:rFonts w:hint="eastAsia"/>
          <w:sz w:val="21"/>
          <w:lang w:val="en-US" w:eastAsia="zh-CN"/>
        </w:rPr>
        <w:t>location.protocol   // 返回所使用的的web协议</w:t>
      </w:r>
    </w:p>
    <w:p>
      <w:pPr>
        <w:pStyle w:val="4"/>
        <w:numPr>
          <w:ilvl w:val="0"/>
          <w:numId w:val="0"/>
        </w:numPr>
        <w:spacing w:before="43"/>
        <w:ind w:leftChars="0"/>
        <w:rPr>
          <w:rFonts w:hint="eastAsia"/>
          <w:sz w:val="21"/>
          <w:lang w:val="en-US" w:eastAsia="zh-CN"/>
        </w:rPr>
      </w:pPr>
      <w:r>
        <w:rPr>
          <w:rFonts w:hint="eastAsia"/>
          <w:sz w:val="21"/>
          <w:lang w:val="en-US" w:eastAsia="zh-CN"/>
        </w:rPr>
        <w:t>location.href       // 返回当前页面的url</w:t>
      </w:r>
    </w:p>
    <w:p>
      <w:pPr>
        <w:pStyle w:val="4"/>
        <w:numPr>
          <w:ilvl w:val="0"/>
          <w:numId w:val="0"/>
        </w:numPr>
        <w:spacing w:before="43"/>
        <w:ind w:leftChars="0"/>
        <w:rPr>
          <w:rFonts w:hint="eastAsia"/>
          <w:sz w:val="21"/>
          <w:lang w:val="en-US" w:eastAsia="zh-CN"/>
        </w:rPr>
      </w:pPr>
      <w:r>
        <w:rPr>
          <w:rFonts w:hint="eastAsia"/>
          <w:sz w:val="21"/>
          <w:lang w:val="en-US" w:eastAsia="zh-CN"/>
        </w:rPr>
        <w:t>location.reload()   // 重新加载页面（刷新页面）</w:t>
      </w:r>
    </w:p>
    <w:p>
      <w:pPr>
        <w:pStyle w:val="4"/>
        <w:numPr>
          <w:ilvl w:val="0"/>
          <w:numId w:val="0"/>
        </w:numPr>
        <w:spacing w:before="43"/>
        <w:ind w:leftChars="0"/>
        <w:rPr>
          <w:rFonts w:hint="eastAsia"/>
          <w:sz w:val="21"/>
          <w:lang w:val="en-US" w:eastAsia="zh-CN"/>
        </w:rPr>
      </w:pPr>
      <w:r>
        <w:rPr>
          <w:rFonts w:hint="eastAsia"/>
          <w:sz w:val="21"/>
          <w:lang w:val="en-US" w:eastAsia="zh-CN"/>
        </w:rPr>
        <w:t>location.replace()  // 跳转到新的页面（不能返回）</w:t>
      </w:r>
    </w:p>
    <w:p>
      <w:pPr>
        <w:pStyle w:val="4"/>
        <w:numPr>
          <w:ilvl w:val="0"/>
          <w:numId w:val="0"/>
        </w:numPr>
        <w:spacing w:before="43"/>
        <w:ind w:leftChars="0"/>
        <w:rPr>
          <w:rFonts w:hint="eastAsia"/>
          <w:sz w:val="21"/>
          <w:lang w:val="en-US" w:eastAsia="zh-CN"/>
        </w:rPr>
      </w:pP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Window history历史</w:t>
      </w:r>
    </w:p>
    <w:p>
      <w:pPr>
        <w:pStyle w:val="4"/>
        <w:numPr>
          <w:ilvl w:val="0"/>
          <w:numId w:val="0"/>
        </w:numPr>
        <w:spacing w:before="43"/>
        <w:ind w:leftChars="0"/>
        <w:rPr>
          <w:rFonts w:hint="eastAsia"/>
          <w:sz w:val="21"/>
          <w:lang w:val="en-US" w:eastAsia="zh-CN"/>
        </w:rPr>
      </w:pPr>
      <w:r>
        <w:rPr>
          <w:rFonts w:hint="eastAsia"/>
          <w:sz w:val="21"/>
          <w:lang w:val="en-US" w:eastAsia="zh-CN"/>
        </w:rPr>
        <w:t>返回上一级浏览历史记录：history.back();</w:t>
      </w:r>
    </w:p>
    <w:p>
      <w:pPr>
        <w:pStyle w:val="4"/>
        <w:numPr>
          <w:ilvl w:val="0"/>
          <w:numId w:val="0"/>
        </w:numPr>
        <w:spacing w:before="43"/>
        <w:ind w:leftChars="0"/>
        <w:rPr>
          <w:rFonts w:hint="eastAsia"/>
          <w:sz w:val="21"/>
          <w:lang w:val="en-US" w:eastAsia="zh-CN"/>
        </w:rPr>
      </w:pPr>
      <w:r>
        <w:rPr>
          <w:rFonts w:hint="eastAsia"/>
          <w:sz w:val="21"/>
          <w:lang w:val="en-US" w:eastAsia="zh-CN"/>
        </w:rPr>
        <w:t>跳转下一级浏览历史记录：history.forward()</w:t>
      </w:r>
    </w:p>
    <w:p>
      <w:pPr>
        <w:pStyle w:val="4"/>
        <w:numPr>
          <w:ilvl w:val="0"/>
          <w:numId w:val="0"/>
        </w:numPr>
        <w:spacing w:before="43"/>
        <w:ind w:leftChars="0"/>
        <w:rPr>
          <w:rFonts w:hint="eastAsia"/>
          <w:sz w:val="21"/>
          <w:lang w:val="en-US" w:eastAsia="zh-CN"/>
        </w:rPr>
      </w:pPr>
      <w:r>
        <w:rPr>
          <w:rFonts w:hint="eastAsia"/>
          <w:sz w:val="21"/>
          <w:lang w:val="en-US" w:eastAsia="zh-CN"/>
        </w:rPr>
        <w:t>跳转任意一级浏览历史记录：history.go()</w:t>
      </w: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Window navigator</w:t>
      </w:r>
    </w:p>
    <w:p>
      <w:pPr>
        <w:pStyle w:val="4"/>
        <w:numPr>
          <w:ilvl w:val="0"/>
          <w:numId w:val="0"/>
        </w:numPr>
        <w:spacing w:before="43"/>
        <w:ind w:leftChars="0"/>
        <w:rPr>
          <w:rFonts w:hint="eastAsia"/>
          <w:sz w:val="21"/>
          <w:lang w:val="en-US" w:eastAsia="zh-CN"/>
        </w:rPr>
      </w:pPr>
      <w:r>
        <w:rPr>
          <w:rFonts w:hint="eastAsia"/>
          <w:sz w:val="21"/>
          <w:lang w:val="en-US" w:eastAsia="zh-CN"/>
        </w:rPr>
        <w:t>Window.navogator 对象包含有关访问者浏览器的信息。可以用于浏览器检测，但由于navigator 数据可被浏览器使用者改变、浏览器无法报告晚于浏览器发布的新操作系统等原因可能误导开发者。UA信息可以查看navigator.userAgent。</w:t>
      </w: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间歇调用和延时调用</w:t>
      </w:r>
    </w:p>
    <w:p>
      <w:pPr>
        <w:pStyle w:val="4"/>
        <w:numPr>
          <w:ilvl w:val="0"/>
          <w:numId w:val="0"/>
        </w:numPr>
        <w:spacing w:before="43"/>
        <w:ind w:leftChars="0"/>
        <w:rPr>
          <w:rFonts w:hint="eastAsia"/>
          <w:sz w:val="21"/>
          <w:lang w:val="en-US" w:eastAsia="zh-CN"/>
        </w:rPr>
      </w:pPr>
      <w:r>
        <w:rPr>
          <w:rFonts w:hint="eastAsia"/>
          <w:sz w:val="21"/>
          <w:lang w:val="en-US" w:eastAsia="zh-CN"/>
        </w:rPr>
        <w:t>间歇调用：setInterval(函数,事件间隔)</w:t>
      </w:r>
    </w:p>
    <w:p>
      <w:pPr>
        <w:pStyle w:val="4"/>
        <w:numPr>
          <w:ilvl w:val="0"/>
          <w:numId w:val="0"/>
        </w:numPr>
        <w:spacing w:before="43"/>
        <w:ind w:leftChars="0"/>
        <w:rPr>
          <w:rFonts w:hint="eastAsia"/>
          <w:sz w:val="21"/>
          <w:lang w:val="en-US" w:eastAsia="zh-CN"/>
        </w:rPr>
      </w:pPr>
      <w:r>
        <w:rPr>
          <w:rFonts w:hint="eastAsia"/>
          <w:sz w:val="21"/>
          <w:lang w:val="en-US" w:eastAsia="zh-CN"/>
        </w:rPr>
        <w:t>在一个设定的时间间隔之后来重复执行代码，而不是在函数被调用后立即执行。称之为计时事件。实现计时事件的函数成为定时器</w:t>
      </w:r>
    </w:p>
    <w:p>
      <w:pPr>
        <w:pStyle w:val="4"/>
        <w:numPr>
          <w:ilvl w:val="0"/>
          <w:numId w:val="0"/>
        </w:numPr>
        <w:spacing w:before="43"/>
        <w:ind w:leftChars="0"/>
        <w:rPr>
          <w:rFonts w:hint="eastAsia"/>
          <w:sz w:val="21"/>
          <w:lang w:val="en-US" w:eastAsia="zh-CN"/>
        </w:rPr>
      </w:pPr>
      <w:r>
        <w:rPr>
          <w:rFonts w:hint="eastAsia"/>
          <w:sz w:val="21"/>
          <w:lang w:val="en-US" w:eastAsia="zh-CN"/>
        </w:rPr>
        <w:t>延时调用：setTimeout(函数,事件间隔)</w:t>
      </w:r>
    </w:p>
    <w:p>
      <w:pPr>
        <w:pStyle w:val="4"/>
        <w:numPr>
          <w:ilvl w:val="0"/>
          <w:numId w:val="0"/>
        </w:numPr>
        <w:spacing w:before="43"/>
        <w:ind w:leftChars="0"/>
        <w:rPr>
          <w:rFonts w:hint="eastAsia"/>
          <w:sz w:val="21"/>
          <w:lang w:val="en-US" w:eastAsia="zh-CN"/>
        </w:rPr>
      </w:pPr>
      <w:r>
        <w:rPr>
          <w:rFonts w:hint="eastAsia"/>
          <w:sz w:val="21"/>
          <w:lang w:val="en-US" w:eastAsia="zh-CN"/>
        </w:rPr>
        <w:t>在一个设定的时间间隔之后来执行代码（只执行一次），而不是在函数被调用后立即执行。称之为计时事件。实现计时事件的函数成为定时器</w:t>
      </w:r>
    </w:p>
    <w:p>
      <w:pPr>
        <w:pStyle w:val="4"/>
        <w:numPr>
          <w:ilvl w:val="0"/>
          <w:numId w:val="31"/>
        </w:numPr>
        <w:spacing w:before="43"/>
        <w:ind w:left="425" w:leftChars="0" w:hanging="425" w:firstLineChars="0"/>
        <w:rPr>
          <w:rFonts w:hint="eastAsia"/>
          <w:sz w:val="21"/>
          <w:lang w:val="en-US" w:eastAsia="zh-CN"/>
        </w:rPr>
      </w:pPr>
      <w:r>
        <w:rPr>
          <w:rFonts w:hint="eastAsia"/>
          <w:sz w:val="21"/>
          <w:lang w:val="en-US" w:eastAsia="zh-CN"/>
        </w:rPr>
        <w:t>清除间歇调用和清除延时调用</w:t>
      </w:r>
    </w:p>
    <w:p>
      <w:pPr>
        <w:pStyle w:val="4"/>
        <w:numPr>
          <w:ilvl w:val="0"/>
          <w:numId w:val="0"/>
        </w:numPr>
        <w:spacing w:before="43"/>
        <w:ind w:leftChars="0"/>
        <w:rPr>
          <w:rFonts w:hint="eastAsia"/>
          <w:sz w:val="21"/>
          <w:lang w:val="en-US" w:eastAsia="zh-CN"/>
        </w:rPr>
      </w:pPr>
      <w:r>
        <w:rPr>
          <w:rFonts w:hint="eastAsia"/>
          <w:sz w:val="21"/>
          <w:lang w:val="en-US" w:eastAsia="zh-CN"/>
        </w:rPr>
        <w:t>clearInterval(间歇调用返回值)</w:t>
      </w:r>
    </w:p>
    <w:p>
      <w:pPr>
        <w:pStyle w:val="4"/>
        <w:numPr>
          <w:ilvl w:val="0"/>
          <w:numId w:val="0"/>
        </w:numPr>
        <w:spacing w:before="43"/>
        <w:ind w:leftChars="0"/>
        <w:rPr>
          <w:rFonts w:hint="eastAsia"/>
          <w:sz w:val="21"/>
          <w:lang w:val="en-US" w:eastAsia="zh-CN"/>
        </w:rPr>
      </w:pPr>
      <w:r>
        <w:rPr>
          <w:rFonts w:hint="eastAsia"/>
          <w:sz w:val="21"/>
          <w:lang w:val="en-US" w:eastAsia="zh-CN"/>
        </w:rPr>
        <w:t>clearTimeout(延时调用返回值)</w:t>
      </w:r>
    </w:p>
    <w:p>
      <w:pPr>
        <w:pStyle w:val="4"/>
        <w:numPr>
          <w:ilvl w:val="0"/>
          <w:numId w:val="0"/>
        </w:numPr>
        <w:spacing w:before="43"/>
        <w:ind w:leftChars="0"/>
        <w:rPr>
          <w:rFonts w:hint="eastAsia"/>
          <w:sz w:val="21"/>
          <w:lang w:val="en-US" w:eastAsia="zh-CN"/>
        </w:rPr>
      </w:pPr>
      <w:r>
        <w:rPr>
          <w:rFonts w:hint="eastAsia"/>
          <w:sz w:val="21"/>
          <w:lang w:val="en-US" w:eastAsia="zh-CN"/>
        </w:rPr>
        <w:t>学习心得：</w:t>
      </w:r>
    </w:p>
    <w:p>
      <w:pPr>
        <w:pStyle w:val="4"/>
        <w:numPr>
          <w:ilvl w:val="0"/>
          <w:numId w:val="0"/>
        </w:numPr>
        <w:spacing w:before="43"/>
        <w:ind w:leftChars="0"/>
        <w:rPr>
          <w:rFonts w:hint="eastAsia" w:ascii="Calibri" w:eastAsiaTheme="minorEastAsia"/>
          <w:b/>
          <w:szCs w:val="22"/>
          <w:lang w:val="en-US" w:eastAsia="zh-CN"/>
        </w:rPr>
      </w:pPr>
    </w:p>
    <w:p>
      <w:pPr>
        <w:pStyle w:val="4"/>
        <w:numPr>
          <w:ilvl w:val="0"/>
          <w:numId w:val="0"/>
        </w:numPr>
        <w:spacing w:before="43"/>
        <w:ind w:leftChars="0"/>
        <w:rPr>
          <w:rFonts w:hint="eastAsia" w:ascii="Calibri" w:eastAsiaTheme="minorEastAsia"/>
          <w:b/>
          <w:szCs w:val="22"/>
          <w:lang w:val="en-US" w:eastAsia="zh-CN"/>
        </w:rPr>
      </w:pPr>
      <w:r>
        <w:rPr>
          <w:rFonts w:hint="eastAsia" w:ascii="Calibri" w:eastAsiaTheme="minorEastAsia"/>
          <w:b/>
          <w:szCs w:val="22"/>
          <w:lang w:val="en-US" w:eastAsia="zh-CN"/>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Theme="minorEastAsia"/>
          <w:b/>
          <w:szCs w:val="22"/>
          <w:lang w:val="en-US" w:eastAsia="zh-CN"/>
        </w:rPr>
        <w:t xml:space="preserve"> </w:t>
      </w: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Javascript有多少种数据类型？分别是什么？</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变量值的互换：</w:t>
      </w: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null和undefined的区别？</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 和 === 的区别？</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i++和++i的区别？</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简述逻辑运算符？</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运算符的优先级？</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流程控制语句有几种？以及使用总结？</w:t>
      </w: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简述if双分支和三元运算符？</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判断一个字符串以某个字母开头？</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循环语句有几种以及使用场景？</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2"/>
        </w:numPr>
        <w:spacing w:before="43"/>
        <w:ind w:left="425" w:leftChars="0" w:hanging="425" w:firstLineChars="0"/>
        <w:rPr>
          <w:rFonts w:hint="eastAsia"/>
          <w:sz w:val="21"/>
          <w:lang w:val="en-US" w:eastAsia="zh-CN"/>
        </w:rPr>
      </w:pPr>
      <w:r>
        <w:rPr>
          <w:rFonts w:hint="eastAsia"/>
          <w:sz w:val="21"/>
          <w:lang w:val="en-US" w:eastAsia="zh-CN"/>
        </w:rPr>
        <w:t>嵌套循环的执行顺序？</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0"/>
        </w:numPr>
        <w:spacing w:before="43"/>
        <w:rPr>
          <w:rFonts w:hint="eastAsia" w:ascii="Calibri" w:eastAsia="Calibri" w:cs="宋体"/>
          <w:sz w:val="21"/>
          <w:szCs w:val="21"/>
          <w:shd w:val="clear" w:color="auto" w:fill="D9D9D9"/>
          <w:lang w:val="en-US" w:eastAsia="zh-CN" w:bidi="en-US"/>
        </w:rPr>
      </w:pPr>
    </w:p>
    <w:p>
      <w:pPr>
        <w:pStyle w:val="4"/>
        <w:numPr>
          <w:ilvl w:val="0"/>
          <w:numId w:val="0"/>
        </w:numPr>
        <w:spacing w:before="43"/>
        <w:rPr>
          <w:rFonts w:hint="eastAsia" w:ascii="Calibri" w:eastAsia="Calibri" w:cs="宋体"/>
          <w:sz w:val="21"/>
          <w:szCs w:val="21"/>
          <w:shd w:val="clear" w:color="auto" w:fill="D9D9D9"/>
          <w:lang w:val="en-US" w:eastAsia="zh-CN" w:bidi="en-US"/>
        </w:rPr>
      </w:pPr>
      <w:r>
        <w:rPr>
          <w:rFonts w:hint="eastAsia" w:ascii="Calibri" w:eastAsia="Calibri" w:cs="宋体"/>
          <w:sz w:val="21"/>
          <w:szCs w:val="21"/>
          <w:shd w:val="clear" w:color="auto" w:fill="D9D9D9"/>
          <w:lang w:val="en-US" w:eastAsia="zh-CN" w:bidi="en-US"/>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p>
    <w:p>
      <w:pPr>
        <w:pStyle w:val="4"/>
        <w:numPr>
          <w:ilvl w:val="0"/>
          <w:numId w:val="33"/>
        </w:numPr>
        <w:spacing w:before="43"/>
        <w:ind w:left="425" w:leftChars="0" w:hanging="425" w:firstLineChars="0"/>
        <w:rPr>
          <w:rFonts w:hint="eastAsia"/>
          <w:sz w:val="21"/>
          <w:lang w:val="en-US" w:eastAsia="zh-CN"/>
        </w:rPr>
      </w:pPr>
      <w:r>
        <w:rPr>
          <w:rFonts w:hint="eastAsia"/>
          <w:sz w:val="21"/>
          <w:lang w:val="en-US" w:eastAsia="zh-CN"/>
        </w:rPr>
        <w:t>成绩输入判断</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3"/>
        </w:numPr>
        <w:spacing w:before="43"/>
        <w:ind w:left="425" w:leftChars="0" w:hanging="425" w:firstLineChars="0"/>
        <w:rPr>
          <w:rFonts w:hint="eastAsia"/>
          <w:sz w:val="21"/>
          <w:lang w:val="en-US" w:eastAsia="zh-CN"/>
        </w:rPr>
      </w:pPr>
      <w:r>
        <w:rPr>
          <w:rFonts w:hint="eastAsia"/>
          <w:sz w:val="21"/>
          <w:lang w:val="en-US" w:eastAsia="zh-CN"/>
        </w:rPr>
        <w:t>订单号输入判断</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3"/>
        </w:numPr>
        <w:spacing w:before="43"/>
        <w:ind w:left="425" w:leftChars="0" w:hanging="425" w:firstLineChars="0"/>
        <w:rPr>
          <w:rFonts w:hint="eastAsia"/>
          <w:sz w:val="21"/>
          <w:lang w:val="en-US" w:eastAsia="zh-CN"/>
        </w:rPr>
      </w:pPr>
      <w:r>
        <w:rPr>
          <w:rFonts w:hint="eastAsia"/>
          <w:sz w:val="21"/>
          <w:lang w:val="en-US" w:eastAsia="zh-CN"/>
        </w:rPr>
        <w:t>灯泡开关</w:t>
      </w:r>
    </w:p>
    <w:p>
      <w:pPr>
        <w:pStyle w:val="4"/>
        <w:widowControl w:val="0"/>
        <w:numPr>
          <w:ilvl w:val="0"/>
          <w:numId w:val="0"/>
        </w:numPr>
        <w:autoSpaceDE w:val="0"/>
        <w:autoSpaceDN w:val="0"/>
        <w:spacing w:before="43"/>
        <w:rPr>
          <w:rFonts w:hint="eastAsia"/>
          <w:sz w:val="21"/>
          <w:lang w:val="en-US" w:eastAsia="zh-CN"/>
        </w:rPr>
      </w:pPr>
      <w:r>
        <w:drawing>
          <wp:inline distT="0" distB="0" distL="114300" distR="114300">
            <wp:extent cx="1675130" cy="2665095"/>
            <wp:effectExtent l="0" t="0" r="127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1675130" cy="2665095"/>
                    </a:xfrm>
                    <a:prstGeom prst="rect">
                      <a:avLst/>
                    </a:prstGeom>
                    <a:noFill/>
                    <a:ln w="9525">
                      <a:noFill/>
                    </a:ln>
                  </pic:spPr>
                </pic:pic>
              </a:graphicData>
            </a:graphic>
          </wp:inline>
        </w:drawing>
      </w:r>
      <w:r>
        <w:drawing>
          <wp:inline distT="0" distB="0" distL="114300" distR="114300">
            <wp:extent cx="1678940" cy="2664460"/>
            <wp:effectExtent l="0" t="0" r="1651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1678940" cy="2664460"/>
                    </a:xfrm>
                    <a:prstGeom prst="rect">
                      <a:avLst/>
                    </a:prstGeom>
                    <a:noFill/>
                    <a:ln w="9525">
                      <a:noFill/>
                    </a:ln>
                  </pic:spPr>
                </pic:pic>
              </a:graphicData>
            </a:graphic>
          </wp:inline>
        </w:drawing>
      </w:r>
    </w:p>
    <w:p>
      <w:pPr>
        <w:pStyle w:val="4"/>
        <w:numPr>
          <w:ilvl w:val="0"/>
          <w:numId w:val="33"/>
        </w:numPr>
        <w:spacing w:before="43"/>
        <w:ind w:left="425" w:leftChars="0" w:hanging="425" w:firstLineChars="0"/>
        <w:rPr>
          <w:rFonts w:hint="eastAsia"/>
          <w:sz w:val="21"/>
          <w:lang w:val="en-US" w:eastAsia="zh-CN"/>
        </w:rPr>
      </w:pPr>
      <w:r>
        <w:rPr>
          <w:rFonts w:hint="eastAsia"/>
          <w:sz w:val="21"/>
          <w:lang w:val="en-US" w:eastAsia="zh-CN"/>
        </w:rPr>
        <w:t>购物车商品数量加减</w:t>
      </w:r>
    </w:p>
    <w:p>
      <w:pPr>
        <w:pStyle w:val="4"/>
        <w:numPr>
          <w:ilvl w:val="0"/>
          <w:numId w:val="0"/>
        </w:numPr>
        <w:spacing w:before="43"/>
        <w:ind w:leftChars="0"/>
      </w:pPr>
      <w:r>
        <w:drawing>
          <wp:inline distT="0" distB="0" distL="114300" distR="114300">
            <wp:extent cx="5487670" cy="629920"/>
            <wp:effectExtent l="0" t="0" r="17780"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487670" cy="629920"/>
                    </a:xfrm>
                    <a:prstGeom prst="rect">
                      <a:avLst/>
                    </a:prstGeom>
                    <a:noFill/>
                    <a:ln w="9525">
                      <a:noFill/>
                    </a:ln>
                  </pic:spPr>
                </pic:pic>
              </a:graphicData>
            </a:graphic>
          </wp:inline>
        </w:drawing>
      </w:r>
    </w:p>
    <w:p>
      <w:pPr>
        <w:pStyle w:val="4"/>
        <w:numPr>
          <w:ilvl w:val="0"/>
          <w:numId w:val="0"/>
        </w:numPr>
        <w:spacing w:before="43"/>
        <w:ind w:leftChars="0"/>
      </w:pPr>
    </w:p>
    <w:p>
      <w:pPr>
        <w:pStyle w:val="4"/>
        <w:numPr>
          <w:ilvl w:val="0"/>
          <w:numId w:val="0"/>
        </w:numPr>
        <w:spacing w:before="43"/>
        <w:ind w:leftChars="0"/>
      </w:pPr>
    </w:p>
    <w:p>
      <w:pPr>
        <w:pStyle w:val="4"/>
        <w:numPr>
          <w:ilvl w:val="0"/>
          <w:numId w:val="0"/>
        </w:numPr>
        <w:spacing w:before="43"/>
        <w:ind w:leftChars="0"/>
        <w:rPr>
          <w:rFonts w:hint="eastAsia"/>
          <w:lang w:val="en-US" w:eastAsia="zh-CN"/>
        </w:rPr>
      </w:pPr>
    </w:p>
    <w:p>
      <w:pPr>
        <w:pStyle w:val="4"/>
        <w:numPr>
          <w:ilvl w:val="0"/>
          <w:numId w:val="33"/>
        </w:numPr>
        <w:spacing w:before="43"/>
        <w:ind w:left="425" w:leftChars="0" w:hanging="425" w:firstLineChars="0"/>
        <w:rPr>
          <w:rFonts w:hint="eastAsia"/>
          <w:sz w:val="21"/>
          <w:lang w:val="en-US" w:eastAsia="zh-CN"/>
        </w:rPr>
      </w:pPr>
      <w:r>
        <w:rPr>
          <w:rFonts w:hint="eastAsia"/>
          <w:sz w:val="21"/>
          <w:lang w:val="en-US" w:eastAsia="zh-CN"/>
        </w:rPr>
        <w:t>tab切换</w:t>
      </w:r>
    </w:p>
    <w:p>
      <w:pPr>
        <w:pStyle w:val="4"/>
        <w:numPr>
          <w:ilvl w:val="0"/>
          <w:numId w:val="0"/>
        </w:numPr>
        <w:spacing w:before="43"/>
        <w:ind w:leftChars="0"/>
        <w:rPr>
          <w:rFonts w:hint="eastAsia"/>
          <w:sz w:val="21"/>
          <w:lang w:val="en-US" w:eastAsia="zh-CN"/>
        </w:rPr>
      </w:pPr>
      <w:r>
        <w:drawing>
          <wp:inline distT="0" distB="0" distL="114300" distR="114300">
            <wp:extent cx="4110355" cy="1443355"/>
            <wp:effectExtent l="0" t="0" r="4445"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4110355" cy="1443355"/>
                    </a:xfrm>
                    <a:prstGeom prst="rect">
                      <a:avLst/>
                    </a:prstGeom>
                    <a:noFill/>
                    <a:ln w="9525">
                      <a:noFill/>
                    </a:ln>
                  </pic:spPr>
                </pic:pic>
              </a:graphicData>
            </a:graphic>
          </wp:inline>
        </w:drawing>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实现字符串的反转</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实现字符串的去重</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统计字符串中某个字符出现的最大次数并显示该字符</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实现驼峰命名：get-element-by-id==&gt;getElementById</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千分符：12345678==&gt;12,345,789</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求1-1000范围内的质数</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99乘法口诀表</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金字塔</w:t>
      </w:r>
    </w:p>
    <w:p>
      <w:pPr>
        <w:pStyle w:val="4"/>
        <w:widowControl w:val="0"/>
        <w:numPr>
          <w:ilvl w:val="0"/>
          <w:numId w:val="0"/>
        </w:numPr>
        <w:autoSpaceDE w:val="0"/>
        <w:autoSpaceDN w:val="0"/>
        <w:spacing w:before="43"/>
        <w:ind w:left="1440" w:leftChars="0" w:firstLine="1104" w:firstLineChars="526"/>
        <w:rPr>
          <w:rFonts w:hint="eastAsia"/>
          <w:sz w:val="21"/>
          <w:lang w:val="en-US" w:eastAsia="zh-CN"/>
        </w:rPr>
      </w:pPr>
      <w:r>
        <w:rPr>
          <w:rFonts w:hint="eastAsia"/>
          <w:sz w:val="21"/>
          <w:lang w:val="en-US" w:eastAsia="zh-CN"/>
        </w:rPr>
        <w:t>*</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xml:space="preserve">   * *</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xml:space="preserve">  * * *</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xml:space="preserve"> * * * *</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 * * *</w:t>
      </w:r>
    </w:p>
    <w:p>
      <w:pPr>
        <w:pStyle w:val="4"/>
        <w:widowControl w:val="0"/>
        <w:numPr>
          <w:ilvl w:val="0"/>
          <w:numId w:val="0"/>
        </w:numPr>
        <w:autoSpaceDE w:val="0"/>
        <w:autoSpaceDN w:val="0"/>
        <w:spacing w:before="43"/>
        <w:ind w:left="1440" w:leftChars="0" w:firstLine="1104" w:firstLineChars="526"/>
        <w:rPr>
          <w:rFonts w:hint="eastAsia"/>
          <w:sz w:val="21"/>
          <w:lang w:val="en-US" w:eastAsia="zh-CN"/>
        </w:rPr>
      </w:pPr>
      <w:r>
        <w:rPr>
          <w:rFonts w:hint="eastAsia"/>
          <w:sz w:val="21"/>
          <w:lang w:val="en-US" w:eastAsia="zh-CN"/>
        </w:rPr>
        <w:t>*</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xml:space="preserve">   * *</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xml:space="preserve">  *   *</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xml:space="preserve"> *     *</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ab/>
      </w:r>
      <w:r>
        <w:rPr>
          <w:rFonts w:hint="eastAsia"/>
          <w:sz w:val="21"/>
          <w:lang w:val="en-US" w:eastAsia="zh-CN"/>
        </w:rPr>
        <w:tab/>
      </w:r>
      <w:r>
        <w:rPr>
          <w:rFonts w:hint="eastAsia"/>
          <w:sz w:val="21"/>
          <w:lang w:val="en-US" w:eastAsia="zh-CN"/>
        </w:rPr>
        <w:tab/>
      </w:r>
      <w:r>
        <w:rPr>
          <w:rFonts w:hint="eastAsia"/>
          <w:sz w:val="21"/>
          <w:lang w:val="en-US" w:eastAsia="zh-CN"/>
        </w:rPr>
        <w:t>* * * * *</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在浏览器上输出1 - 1000之间的质数，每6个换行</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hint="eastAsia"/>
          <w:sz w:val="21"/>
          <w:lang w:val="en-US" w:eastAsia="zh-CN"/>
        </w:rPr>
        <w:t>有一群猴子，摘了一堆桃子，第一天吃掉所有桃子的一半，没过瘾，又多吃了一个，第二天吃掉剩余桃子的一半，又没过瘾，又多吃了一个，以此往复，到第十天，还剩下一个桃子。问：猴子摘了多少颗桃子？</w:t>
      </w: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34"/>
        </w:numPr>
        <w:spacing w:before="43"/>
        <w:ind w:left="425" w:leftChars="0" w:hanging="425" w:firstLineChars="0"/>
        <w:rPr>
          <w:rFonts w:hint="eastAsia"/>
          <w:sz w:val="21"/>
          <w:lang w:val="en-US" w:eastAsia="zh-CN"/>
        </w:rPr>
      </w:pPr>
      <w:r>
        <w:rPr>
          <w:rFonts w:ascii="Arial" w:hAnsi="Arial" w:eastAsia="宋体" w:cs="Arial"/>
          <w:b w:val="0"/>
          <w:i w:val="0"/>
          <w:caps w:val="0"/>
          <w:color w:val="333333"/>
          <w:spacing w:val="0"/>
          <w:sz w:val="21"/>
          <w:szCs w:val="21"/>
          <w:shd w:val="clear" w:fill="FFFFFF"/>
        </w:rPr>
        <w:t>现在共有100匹马跟100块石头，马分3种，大型马；中型马跟小型马。其中一匹大马一次可以驮3块石头，中型马可以驮2块，而小型马2头可以驮一块石头。问需要多少匹大马，中型马跟小型马？（问题的关键是刚好必须是用完100匹马）</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0"/>
        </w:numPr>
        <w:spacing w:before="43"/>
        <w:ind w:leftChars="0"/>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Calibri" w:cs="宋体"/>
          <w:sz w:val="21"/>
          <w:szCs w:val="21"/>
          <w:shd w:val="clear" w:color="auto" w:fill="D9D9D9"/>
          <w:lang w:val="en-US" w:eastAsia="zh-CN" w:bidi="en-US"/>
        </w:rPr>
        <w:t xml:space="preserve"> </w:t>
      </w: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2/1 3/2 5/3 8/5 13/8 21/13.....  20这样的数字，求和</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数组的去重</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水仙花数</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1-1000之间同时被3/5/7整除的数字</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实现数组内数字的求平均数</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数组的排序（不使用系统方法）</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字符串的方法以及使用</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数组的方法以及使用</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数学对象的方法以及使用</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t>日期时间对象的方法以及使用</w:t>
      </w:r>
    </w:p>
    <w:p>
      <w:pPr>
        <w:pStyle w:val="4"/>
        <w:numPr>
          <w:ilvl w:val="0"/>
          <w:numId w:val="35"/>
        </w:numPr>
        <w:spacing w:before="43"/>
        <w:ind w:left="425" w:leftChars="0" w:hanging="425" w:firstLineChars="0"/>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sz w:val="21"/>
          <w:lang w:val="en-US" w:eastAsia="zh-CN"/>
        </w:rPr>
      </w:pPr>
      <w:r>
        <w:rPr>
          <w:rFonts w:hint="eastAsia"/>
          <w:sz w:val="21"/>
          <w:lang w:val="en-US" w:eastAsia="zh-CN"/>
        </w:rPr>
        <w:t xml:space="preserve"> </w:t>
      </w: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封装函数：求任意范围内的n个不重复的随机数字</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numPr>
          <w:ilvl w:val="0"/>
          <w:numId w:val="36"/>
        </w:numPr>
        <w:ind w:left="425" w:leftChars="0" w:hanging="425" w:firstLineChars="0"/>
      </w:pPr>
      <w:r>
        <w:rPr>
          <w:rFonts w:hint="eastAsia"/>
          <w:sz w:val="21"/>
          <w:lang w:val="en-US" w:eastAsia="zh-CN"/>
        </w:rPr>
        <w:t>封装函数：</w:t>
      </w:r>
      <w:r>
        <w:rPr>
          <w:rFonts w:hint="eastAsia"/>
        </w:rPr>
        <w:t>ar url = "http://www.baidu.com? name=张三&amp; sex=男&amp;age=27&amp;type=1 ";</w:t>
      </w:r>
    </w:p>
    <w:p>
      <w:r>
        <w:rPr>
          <w:rFonts w:hint="eastAsia"/>
        </w:rPr>
        <w:t>把上述的url地址中？之后的字符串处理成</w:t>
      </w:r>
    </w:p>
    <w:p>
      <w:r>
        <w:rPr>
          <w:rFonts w:hint="eastAsia"/>
        </w:rPr>
        <w:t>{</w:t>
      </w:r>
    </w:p>
    <w:p>
      <w:r>
        <w:tab/>
      </w:r>
      <w:r>
        <w:t>name: "</w:t>
      </w:r>
      <w:r>
        <w:rPr>
          <w:rFonts w:hint="eastAsia"/>
        </w:rPr>
        <w:t>张三</w:t>
      </w:r>
      <w:r>
        <w:t>",</w:t>
      </w:r>
    </w:p>
    <w:p>
      <w:r>
        <w:tab/>
      </w:r>
      <w:r>
        <w:t>sex: "</w:t>
      </w:r>
      <w:r>
        <w:rPr>
          <w:rFonts w:hint="eastAsia"/>
        </w:rPr>
        <w:t>男</w:t>
      </w:r>
      <w:r>
        <w:t>",</w:t>
      </w:r>
    </w:p>
    <w:p>
      <w:r>
        <w:tab/>
      </w:r>
      <w:r>
        <w:t>age: "</w:t>
      </w:r>
      <w:r>
        <w:rPr>
          <w:rFonts w:hint="eastAsia"/>
        </w:rPr>
        <w:t>27</w:t>
      </w:r>
      <w:r>
        <w:t>",</w:t>
      </w:r>
    </w:p>
    <w:p>
      <w:pPr>
        <w:ind w:firstLine="420"/>
        <w:rPr>
          <w:rFonts w:hint="eastAsia"/>
        </w:rPr>
      </w:pPr>
      <w:r>
        <w:t>type: "</w:t>
      </w:r>
      <w:r>
        <w:rPr>
          <w:rFonts w:hint="eastAsia"/>
        </w:rPr>
        <w:t>1</w:t>
      </w:r>
      <w:r>
        <w:t>"</w:t>
      </w:r>
    </w:p>
    <w:p>
      <w:r>
        <w:rPr>
          <w:rFonts w:hint="eastAsia"/>
        </w:rPr>
        <w:t>}</w:t>
      </w:r>
    </w:p>
    <w:p>
      <w:r>
        <w:t>function fn(url){</w:t>
      </w:r>
    </w:p>
    <w:p>
      <w:pPr>
        <w:rPr>
          <w:rFonts w:ascii="Cambria" w:hAnsi="Cambria"/>
        </w:rPr>
      </w:pPr>
      <w:r>
        <w:tab/>
      </w:r>
      <w:r>
        <w:t xml:space="preserve">// </w:t>
      </w:r>
      <w:r>
        <w:rPr>
          <w:rFonts w:ascii="Cambria" w:hAnsi="Cambria" w:eastAsia="Cambria"/>
        </w:rPr>
        <w:t>加工</w:t>
      </w:r>
    </w:p>
    <w:p>
      <w:pPr>
        <w:rPr>
          <w:rFonts w:hint="eastAsia" w:ascii="Cambria" w:hAnsi="Cambria"/>
        </w:rPr>
      </w:pPr>
      <w:r>
        <w:rPr>
          <w:rFonts w:ascii="Cambria" w:hAnsi="Cambria"/>
        </w:rPr>
        <w:tab/>
      </w:r>
      <w:r>
        <w:rPr>
          <w:rFonts w:ascii="Cambria" w:hAnsi="Cambria"/>
        </w:rPr>
        <w:t xml:space="preserve">// </w:t>
      </w:r>
      <w:r>
        <w:rPr>
          <w:rFonts w:hint="eastAsia" w:ascii="Cambria" w:hAnsi="Cambria"/>
        </w:rPr>
        <w:t>出厂</w:t>
      </w:r>
    </w:p>
    <w:p>
      <w:r>
        <w:t>}</w:t>
      </w:r>
    </w:p>
    <w:p>
      <w:pPr>
        <w:rPr>
          <w:rFonts w:hint="eastAsia"/>
        </w:rPr>
      </w:pPr>
      <w:r>
        <w:t>f</w:t>
      </w:r>
      <w:r>
        <w:rPr>
          <w:rFonts w:hint="eastAsia"/>
        </w:rPr>
        <w:t>n</w:t>
      </w:r>
      <w:r>
        <w:t>(url)</w:t>
      </w:r>
    </w:p>
    <w:p/>
    <w:p/>
    <w:p/>
    <w:p/>
    <w:p/>
    <w:p/>
    <w:p/>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封装函数：实现简单的数学运算</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function cal(num1,num2,oprate){</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t>cal(2,3,</w:t>
      </w:r>
      <w:r>
        <w:rPr>
          <w:rFonts w:hint="default"/>
          <w:sz w:val="21"/>
          <w:lang w:val="en-US" w:eastAsia="zh-CN"/>
        </w:rPr>
        <w:t>”</w:t>
      </w:r>
      <w:r>
        <w:rPr>
          <w:rFonts w:hint="eastAsia"/>
          <w:sz w:val="21"/>
          <w:lang w:val="en-US" w:eastAsia="zh-CN"/>
        </w:rPr>
        <w:t>*</w:t>
      </w:r>
      <w:r>
        <w:rPr>
          <w:rFonts w:hint="default"/>
          <w:sz w:val="21"/>
          <w:lang w:val="en-US" w:eastAsia="zh-CN"/>
        </w:rPr>
        <w:t>”</w:t>
      </w:r>
      <w:r>
        <w:rPr>
          <w:rFonts w:hint="eastAsia"/>
          <w:sz w:val="21"/>
          <w:lang w:val="en-US" w:eastAsia="zh-CN"/>
        </w:rPr>
        <w:t>);</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封装函数：实现任意多个实参的求和</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封装函数：忽略字符串中所有的空格</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封装函数：实现数组indexOf方法的功能</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封装函数：统计数组中元素出现的个数</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封装函数：实现getElementById方法的功能</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封装函数：实现getElementsByClassName方法的兼容</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t>封装函数：不使用系统方法，实现字符串或者数组的去重</w:t>
      </w:r>
    </w:p>
    <w:p>
      <w:pPr>
        <w:pStyle w:val="4"/>
        <w:numPr>
          <w:ilvl w:val="0"/>
          <w:numId w:val="36"/>
        </w:numPr>
        <w:spacing w:before="43"/>
        <w:ind w:left="425" w:leftChars="0" w:hanging="425" w:firstLineChars="0"/>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ascii="Calibri" w:eastAsia="Calibri" w:cs="宋体"/>
          <w:sz w:val="21"/>
          <w:szCs w:val="21"/>
          <w:shd w:val="clear" w:color="auto" w:fill="D9D9D9"/>
          <w:lang w:val="en-US" w:eastAsia="zh-CN" w:bidi="en-US"/>
        </w:rPr>
      </w:pPr>
      <w:r>
        <w:rPr>
          <w:rFonts w:hint="eastAsia" w:ascii="Calibri" w:eastAsia="Calibri" w:cs="宋体"/>
          <w:sz w:val="21"/>
          <w:szCs w:val="21"/>
          <w:shd w:val="clear" w:color="auto" w:fill="D9D9D9"/>
          <w:lang w:val="en-US" w:eastAsia="zh-CN" w:bidi="en-US"/>
        </w:rPr>
        <w:t xml:space="preserve"> </w:t>
      </w:r>
    </w:p>
    <w:p>
      <w:pPr>
        <w:pStyle w:val="4"/>
        <w:numPr>
          <w:ilvl w:val="0"/>
          <w:numId w:val="37"/>
        </w:numPr>
        <w:spacing w:before="43"/>
        <w:ind w:left="425" w:leftChars="0" w:hanging="425" w:firstLineChars="0"/>
        <w:rPr>
          <w:rFonts w:hint="eastAsia"/>
          <w:sz w:val="21"/>
          <w:lang w:val="en-US" w:eastAsia="zh-CN"/>
        </w:rPr>
      </w:pPr>
      <w:r>
        <w:rPr>
          <w:rFonts w:hint="eastAsia"/>
          <w:sz w:val="21"/>
          <w:lang w:val="en-US" w:eastAsia="zh-CN"/>
        </w:rPr>
        <w:t>用javascript实现兼容所有浏览器的placeHolder</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7"/>
        </w:numPr>
        <w:spacing w:before="43"/>
        <w:ind w:left="425" w:leftChars="0" w:hanging="425" w:firstLineChars="0"/>
        <w:rPr>
          <w:rFonts w:hint="eastAsia"/>
          <w:sz w:val="21"/>
          <w:lang w:val="en-US" w:eastAsia="zh-CN"/>
        </w:rPr>
      </w:pPr>
      <w:r>
        <w:rPr>
          <w:rFonts w:hint="eastAsia"/>
          <w:sz w:val="21"/>
          <w:lang w:val="en-US" w:eastAsia="zh-CN"/>
        </w:rPr>
        <w:t>封装一个函数：实现传入参数的返回类型</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7"/>
        </w:numPr>
        <w:spacing w:before="43"/>
        <w:ind w:left="425" w:leftChars="0" w:hanging="425" w:firstLineChars="0"/>
        <w:rPr>
          <w:rFonts w:hint="eastAsia"/>
          <w:sz w:val="21"/>
          <w:lang w:val="en-US" w:eastAsia="zh-CN"/>
        </w:rPr>
      </w:pPr>
      <w:r>
        <w:rPr>
          <w:rFonts w:hint="eastAsia"/>
          <w:sz w:val="21"/>
          <w:lang w:val="en-US" w:eastAsia="zh-CN"/>
        </w:rPr>
        <w:t>根据一个由对象组成的数组，并把该数组中的数据渲染到表格中</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7"/>
        </w:numPr>
        <w:spacing w:before="43"/>
        <w:ind w:left="425" w:leftChars="0" w:hanging="425" w:firstLineChars="0"/>
        <w:rPr>
          <w:rFonts w:hint="eastAsia"/>
          <w:sz w:val="21"/>
          <w:lang w:val="en-US" w:eastAsia="zh-CN"/>
        </w:rPr>
      </w:pPr>
      <w:r>
        <w:rPr>
          <w:rFonts w:hint="eastAsia"/>
          <w:sz w:val="21"/>
          <w:lang w:val="en-US" w:eastAsia="zh-CN"/>
        </w:rPr>
        <w:t>一个数组中有若干个对象，每个对象中有一个id属性，id属性的值为number类型的，按照id属性的值，对该数组进行排序</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7"/>
        </w:numPr>
        <w:spacing w:before="43"/>
        <w:ind w:left="425" w:leftChars="0" w:hanging="425" w:firstLineChars="0"/>
        <w:rPr>
          <w:rFonts w:hint="eastAsia"/>
          <w:sz w:val="21"/>
          <w:lang w:val="en-US" w:eastAsia="zh-CN"/>
        </w:rPr>
      </w:pPr>
      <w:r>
        <w:rPr>
          <w:rFonts w:hint="eastAsia"/>
          <w:sz w:val="21"/>
          <w:lang w:val="en-US" w:eastAsia="zh-CN"/>
        </w:rPr>
        <w:t>实现表单验证</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37"/>
        </w:numPr>
        <w:spacing w:before="43"/>
        <w:ind w:left="425" w:leftChars="0" w:hanging="425" w:firstLineChars="0"/>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sz w:val="21"/>
          <w:lang w:val="en-US" w:eastAsia="zh-CN"/>
        </w:rPr>
      </w:pPr>
      <w:r>
        <w:rPr>
          <w:rFonts w:hint="eastAsia" w:ascii="Calibri" w:eastAsia="Calibri" w:cs="宋体"/>
          <w:sz w:val="21"/>
          <w:szCs w:val="21"/>
          <w:shd w:val="clear" w:color="auto" w:fill="D9D9D9"/>
          <w:lang w:val="en-US" w:eastAsia="zh-CN" w:bidi="en-US"/>
        </w:rPr>
        <w:t xml:space="preserve"> </w:t>
      </w:r>
    </w:p>
    <w:p>
      <w:pPr>
        <w:pStyle w:val="4"/>
        <w:numPr>
          <w:ilvl w:val="0"/>
          <w:numId w:val="38"/>
        </w:numPr>
        <w:spacing w:before="43"/>
        <w:ind w:left="425" w:leftChars="0" w:hanging="425" w:firstLineChars="0"/>
        <w:rPr>
          <w:rFonts w:hint="eastAsia"/>
          <w:sz w:val="21"/>
          <w:lang w:val="en-US" w:eastAsia="zh-CN"/>
        </w:rPr>
      </w:pPr>
      <w:r>
        <w:rPr>
          <w:rFonts w:hint="eastAsia"/>
          <w:sz w:val="21"/>
          <w:lang w:val="en-US" w:eastAsia="zh-CN"/>
        </w:rPr>
        <w:t>闭包</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8"/>
        </w:numPr>
        <w:spacing w:before="43"/>
        <w:ind w:left="425" w:leftChars="0" w:hanging="425" w:firstLineChars="0"/>
        <w:rPr>
          <w:rFonts w:hint="eastAsia"/>
          <w:sz w:val="21"/>
          <w:lang w:val="en-US" w:eastAsia="zh-CN"/>
        </w:rPr>
      </w:pPr>
      <w:r>
        <w:rPr>
          <w:rFonts w:hint="eastAsia"/>
          <w:sz w:val="21"/>
          <w:lang w:val="en-US" w:eastAsia="zh-CN"/>
        </w:rPr>
        <w:t>递归</w:t>
      </w: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38"/>
        </w:numPr>
        <w:spacing w:before="43"/>
        <w:ind w:left="425" w:leftChars="0" w:hanging="425" w:firstLineChars="0"/>
        <w:rPr>
          <w:rFonts w:hint="eastAsia"/>
          <w:sz w:val="21"/>
          <w:lang w:val="en-US" w:eastAsia="zh-CN"/>
        </w:rPr>
      </w:pPr>
      <w:r>
        <w:rPr>
          <w:rFonts w:hint="eastAsia"/>
          <w:sz w:val="21"/>
          <w:lang w:val="en-US" w:eastAsia="zh-CN"/>
        </w:rPr>
        <w:t>Javascript引用类型</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8"/>
        </w:numPr>
        <w:spacing w:before="43"/>
        <w:ind w:left="425" w:leftChars="0" w:hanging="425" w:firstLineChars="0"/>
        <w:rPr>
          <w:rFonts w:hint="eastAsia"/>
          <w:sz w:val="21"/>
          <w:lang w:val="en-US" w:eastAsia="zh-CN"/>
        </w:rPr>
      </w:pPr>
      <w:r>
        <w:rPr>
          <w:rFonts w:hint="eastAsia"/>
          <w:sz w:val="21"/>
          <w:lang w:val="en-US" w:eastAsia="zh-CN"/>
        </w:rPr>
        <w:t>函数进阶</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8"/>
        </w:numPr>
        <w:spacing w:before="43"/>
        <w:ind w:left="425" w:leftChars="0" w:hanging="425" w:firstLineChars="0"/>
        <w:rPr>
          <w:rFonts w:hint="eastAsia"/>
          <w:sz w:val="21"/>
          <w:lang w:val="en-US" w:eastAsia="zh-CN"/>
        </w:rPr>
      </w:pPr>
      <w:r>
        <w:rPr>
          <w:rFonts w:hint="eastAsia"/>
          <w:sz w:val="21"/>
          <w:lang w:val="en-US" w:eastAsia="zh-CN"/>
        </w:rPr>
        <w:t>Javascript作用域</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38"/>
        </w:numPr>
        <w:spacing w:before="43"/>
        <w:ind w:left="425" w:leftChars="0" w:hanging="425" w:firstLineChars="0"/>
        <w:rPr>
          <w:rFonts w:hint="eastAsia"/>
          <w:sz w:val="21"/>
          <w:lang w:val="en-US" w:eastAsia="zh-CN"/>
        </w:rPr>
      </w:pPr>
      <w:r>
        <w:rPr>
          <w:rFonts w:hint="eastAsia"/>
          <w:sz w:val="21"/>
          <w:lang w:val="en-US" w:eastAsia="zh-CN"/>
        </w:rPr>
        <w:t>Javascript中this指针</w:t>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38"/>
        </w:numPr>
        <w:spacing w:before="43"/>
        <w:ind w:left="425" w:leftChars="0" w:hanging="425" w:firstLineChars="0"/>
        <w:rPr>
          <w:rFonts w:hint="eastAsia"/>
          <w:sz w:val="21"/>
          <w:lang w:val="en-US" w:eastAsia="zh-CN"/>
        </w:rPr>
      </w:pPr>
      <w:r>
        <w:rPr>
          <w:rFonts w:hint="eastAsia"/>
          <w:sz w:val="21"/>
          <w:lang w:val="en-US" w:eastAsia="zh-CN"/>
        </w:rPr>
        <w:t>Javascript函数中的隐藏对象arguments</w:t>
      </w: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sz w:val="21"/>
          <w:lang w:val="en-US" w:eastAsia="zh-CN"/>
        </w:rPr>
      </w:pPr>
      <w:r>
        <w:rPr>
          <w:rFonts w:hint="eastAsia" w:ascii="Calibri" w:eastAsia="Calibri" w:cs="宋体"/>
          <w:sz w:val="21"/>
          <w:szCs w:val="21"/>
          <w:shd w:val="clear" w:color="auto" w:fill="D9D9D9"/>
          <w:lang w:val="en-US" w:eastAsia="zh-CN" w:bidi="en-US"/>
        </w:rPr>
        <w:t xml:space="preserve"> </w:t>
      </w:r>
    </w:p>
    <w:p>
      <w:pPr>
        <w:pStyle w:val="4"/>
        <w:widowControl w:val="0"/>
        <w:numPr>
          <w:ilvl w:val="0"/>
          <w:numId w:val="39"/>
        </w:numPr>
        <w:autoSpaceDE w:val="0"/>
        <w:autoSpaceDN w:val="0"/>
        <w:spacing w:before="43"/>
        <w:ind w:left="425" w:leftChars="0" w:hanging="425" w:firstLineChars="0"/>
        <w:rPr>
          <w:rFonts w:hint="eastAsia"/>
          <w:sz w:val="21"/>
          <w:lang w:val="en-US" w:eastAsia="zh-CN"/>
        </w:rPr>
      </w:pPr>
      <w:r>
        <w:rPr>
          <w:rFonts w:hint="eastAsia"/>
          <w:sz w:val="21"/>
          <w:lang w:val="en-US" w:eastAsia="zh-CN"/>
        </w:rPr>
        <w:t>随机点名</w:t>
      </w:r>
    </w:p>
    <w:p>
      <w:pPr>
        <w:pStyle w:val="4"/>
        <w:widowControl w:val="0"/>
        <w:numPr>
          <w:ilvl w:val="0"/>
          <w:numId w:val="0"/>
        </w:numPr>
        <w:autoSpaceDE w:val="0"/>
        <w:autoSpaceDN w:val="0"/>
        <w:spacing w:before="43"/>
        <w:jc w:val="center"/>
        <w:rPr>
          <w:rFonts w:hint="eastAsia"/>
          <w:sz w:val="21"/>
          <w:lang w:val="en-US" w:eastAsia="zh-CN"/>
        </w:rPr>
      </w:pPr>
      <w:r>
        <w:drawing>
          <wp:inline distT="0" distB="0" distL="114300" distR="114300">
            <wp:extent cx="3485515" cy="2209800"/>
            <wp:effectExtent l="0" t="0" r="63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3485515" cy="2209800"/>
                    </a:xfrm>
                    <a:prstGeom prst="rect">
                      <a:avLst/>
                    </a:prstGeom>
                    <a:noFill/>
                    <a:ln w="9525">
                      <a:noFill/>
                    </a:ln>
                  </pic:spPr>
                </pic:pic>
              </a:graphicData>
            </a:graphic>
          </wp:inline>
        </w:drawing>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39"/>
        </w:numPr>
        <w:autoSpaceDE w:val="0"/>
        <w:autoSpaceDN w:val="0"/>
        <w:spacing w:before="43"/>
        <w:ind w:left="425" w:leftChars="0" w:hanging="425" w:firstLineChars="0"/>
        <w:rPr>
          <w:rFonts w:hint="eastAsia"/>
          <w:sz w:val="21"/>
          <w:lang w:val="en-US" w:eastAsia="zh-CN"/>
        </w:rPr>
      </w:pPr>
      <w:r>
        <w:rPr>
          <w:rFonts w:hint="eastAsia"/>
          <w:sz w:val="21"/>
          <w:lang w:val="en-US" w:eastAsia="zh-CN"/>
        </w:rPr>
        <w:t>随机抽奖</w:t>
      </w:r>
    </w:p>
    <w:p>
      <w:pPr>
        <w:pStyle w:val="4"/>
        <w:widowControl w:val="0"/>
        <w:numPr>
          <w:ilvl w:val="0"/>
          <w:numId w:val="0"/>
        </w:numPr>
        <w:autoSpaceDE w:val="0"/>
        <w:autoSpaceDN w:val="0"/>
        <w:spacing w:before="43"/>
        <w:jc w:val="center"/>
        <w:rPr>
          <w:rFonts w:hint="eastAsia"/>
          <w:sz w:val="21"/>
          <w:lang w:val="en-US" w:eastAsia="zh-CN"/>
        </w:rPr>
      </w:pPr>
      <w:r>
        <w:drawing>
          <wp:inline distT="0" distB="0" distL="114300" distR="114300">
            <wp:extent cx="3832860" cy="3847465"/>
            <wp:effectExtent l="0" t="0" r="1524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3832860" cy="3847465"/>
                    </a:xfrm>
                    <a:prstGeom prst="rect">
                      <a:avLst/>
                    </a:prstGeom>
                    <a:noFill/>
                    <a:ln w="9525">
                      <a:noFill/>
                    </a:ln>
                  </pic:spPr>
                </pic:pic>
              </a:graphicData>
            </a:graphic>
          </wp:inline>
        </w:drawing>
      </w:r>
    </w:p>
    <w:p>
      <w:pPr>
        <w:pStyle w:val="4"/>
        <w:widowControl w:val="0"/>
        <w:numPr>
          <w:ilvl w:val="0"/>
          <w:numId w:val="39"/>
        </w:numPr>
        <w:autoSpaceDE w:val="0"/>
        <w:autoSpaceDN w:val="0"/>
        <w:spacing w:before="43"/>
        <w:ind w:left="425" w:leftChars="0" w:hanging="425" w:firstLineChars="0"/>
        <w:rPr>
          <w:rFonts w:hint="eastAsia"/>
          <w:sz w:val="21"/>
          <w:lang w:val="en-US" w:eastAsia="zh-CN"/>
        </w:rPr>
      </w:pPr>
      <w:r>
        <w:rPr>
          <w:rFonts w:hint="eastAsia"/>
          <w:sz w:val="21"/>
          <w:lang w:val="en-US" w:eastAsia="zh-CN"/>
        </w:rPr>
        <w:t>无缝滚动</w:t>
      </w:r>
    </w:p>
    <w:p>
      <w:pPr>
        <w:pStyle w:val="4"/>
        <w:widowControl w:val="0"/>
        <w:numPr>
          <w:ilvl w:val="0"/>
          <w:numId w:val="0"/>
        </w:numPr>
        <w:autoSpaceDE w:val="0"/>
        <w:autoSpaceDN w:val="0"/>
        <w:spacing w:before="43"/>
      </w:pPr>
      <w:r>
        <w:drawing>
          <wp:inline distT="0" distB="0" distL="114300" distR="114300">
            <wp:extent cx="5488305" cy="2269490"/>
            <wp:effectExtent l="0" t="0" r="17145"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488305" cy="2269490"/>
                    </a:xfrm>
                    <a:prstGeom prst="rect">
                      <a:avLst/>
                    </a:prstGeom>
                    <a:noFill/>
                    <a:ln w="9525">
                      <a:noFill/>
                    </a:ln>
                  </pic:spPr>
                </pic:pic>
              </a:graphicData>
            </a:graphic>
          </wp:inline>
        </w:drawing>
      </w: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sz w:val="21"/>
          <w:lang w:val="en-US" w:eastAsia="zh-CN"/>
        </w:rPr>
      </w:pPr>
      <w:r>
        <w:rPr>
          <w:rFonts w:hint="eastAsia" w:ascii="Calibri" w:eastAsia="Calibri" w:cs="宋体"/>
          <w:sz w:val="21"/>
          <w:szCs w:val="21"/>
          <w:shd w:val="clear" w:color="auto" w:fill="D9D9D9"/>
          <w:lang w:val="en-US" w:eastAsia="zh-CN" w:bidi="en-US"/>
        </w:rPr>
        <w:t xml:space="preserve"> </w:t>
      </w:r>
    </w:p>
    <w:p>
      <w:pPr>
        <w:pStyle w:val="4"/>
        <w:widowControl w:val="0"/>
        <w:numPr>
          <w:ilvl w:val="0"/>
          <w:numId w:val="40"/>
        </w:numPr>
        <w:autoSpaceDE w:val="0"/>
        <w:autoSpaceDN w:val="0"/>
        <w:spacing w:before="43"/>
        <w:ind w:left="425" w:leftChars="0" w:hanging="425" w:firstLineChars="0"/>
        <w:rPr>
          <w:rFonts w:hint="eastAsia"/>
          <w:sz w:val="21"/>
          <w:lang w:val="en-US" w:eastAsia="zh-CN"/>
        </w:rPr>
      </w:pPr>
      <w:r>
        <w:rPr>
          <w:rFonts w:hint="eastAsia"/>
          <w:sz w:val="21"/>
          <w:lang w:val="en-US" w:eastAsia="zh-CN"/>
        </w:rPr>
        <w:t>三级联动</w:t>
      </w:r>
    </w:p>
    <w:p>
      <w:pPr>
        <w:pStyle w:val="4"/>
        <w:widowControl w:val="0"/>
        <w:numPr>
          <w:ilvl w:val="0"/>
          <w:numId w:val="0"/>
        </w:numPr>
        <w:autoSpaceDE w:val="0"/>
        <w:autoSpaceDN w:val="0"/>
        <w:spacing w:before="43"/>
        <w:ind w:leftChars="0"/>
        <w:rPr>
          <w:rFonts w:hint="eastAsia"/>
          <w:sz w:val="21"/>
          <w:lang w:val="en-US" w:eastAsia="zh-CN"/>
        </w:rPr>
      </w:pPr>
      <w:r>
        <w:drawing>
          <wp:inline distT="0" distB="0" distL="114300" distR="114300">
            <wp:extent cx="5444490" cy="531495"/>
            <wp:effectExtent l="0" t="0" r="3810"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5444490" cy="531495"/>
                    </a:xfrm>
                    <a:prstGeom prst="rect">
                      <a:avLst/>
                    </a:prstGeom>
                    <a:noFill/>
                    <a:ln w="9525">
                      <a:noFill/>
                    </a:ln>
                  </pic:spPr>
                </pic:pic>
              </a:graphicData>
            </a:graphic>
          </wp:inline>
        </w:drawing>
      </w: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40"/>
        </w:numPr>
        <w:autoSpaceDE w:val="0"/>
        <w:autoSpaceDN w:val="0"/>
        <w:spacing w:before="43"/>
        <w:ind w:left="425" w:leftChars="0" w:hanging="425" w:firstLineChars="0"/>
        <w:rPr>
          <w:rFonts w:hint="eastAsia"/>
          <w:sz w:val="21"/>
          <w:lang w:val="en-US" w:eastAsia="zh-CN"/>
        </w:rPr>
      </w:pPr>
      <w:r>
        <w:rPr>
          <w:rFonts w:hint="eastAsia"/>
          <w:sz w:val="21"/>
          <w:lang w:val="en-US" w:eastAsia="zh-CN"/>
        </w:rPr>
        <w:t>日历</w:t>
      </w:r>
    </w:p>
    <w:p>
      <w:pPr>
        <w:pStyle w:val="4"/>
        <w:widowControl w:val="0"/>
        <w:numPr>
          <w:ilvl w:val="0"/>
          <w:numId w:val="0"/>
        </w:numPr>
        <w:autoSpaceDE w:val="0"/>
        <w:autoSpaceDN w:val="0"/>
        <w:spacing w:before="43"/>
        <w:ind w:leftChars="0"/>
        <w:jc w:val="center"/>
        <w:rPr>
          <w:rFonts w:hint="eastAsia"/>
          <w:sz w:val="21"/>
          <w:lang w:val="en-US" w:eastAsia="zh-CN"/>
        </w:rPr>
      </w:pPr>
      <w:r>
        <w:drawing>
          <wp:inline distT="0" distB="0" distL="114300" distR="114300">
            <wp:extent cx="2761615" cy="3180715"/>
            <wp:effectExtent l="0" t="0" r="635" b="63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2761615" cy="3180715"/>
                    </a:xfrm>
                    <a:prstGeom prst="rect">
                      <a:avLst/>
                    </a:prstGeom>
                    <a:noFill/>
                    <a:ln w="9525">
                      <a:noFill/>
                    </a:ln>
                  </pic:spPr>
                </pic:pic>
              </a:graphicData>
            </a:graphic>
          </wp:inline>
        </w:drawing>
      </w: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40"/>
        </w:numPr>
        <w:autoSpaceDE w:val="0"/>
        <w:autoSpaceDN w:val="0"/>
        <w:spacing w:before="43"/>
        <w:ind w:left="425" w:leftChars="0" w:hanging="425" w:firstLineChars="0"/>
        <w:rPr>
          <w:rFonts w:hint="eastAsia"/>
          <w:sz w:val="21"/>
          <w:lang w:val="en-US" w:eastAsia="zh-CN"/>
        </w:rPr>
      </w:pPr>
      <w:r>
        <w:rPr>
          <w:rFonts w:hint="eastAsia"/>
          <w:sz w:val="21"/>
          <w:lang w:val="en-US" w:eastAsia="zh-CN"/>
        </w:rPr>
        <w:t>购物车</w:t>
      </w:r>
    </w:p>
    <w:p>
      <w:pPr>
        <w:pStyle w:val="4"/>
        <w:widowControl w:val="0"/>
        <w:numPr>
          <w:ilvl w:val="0"/>
          <w:numId w:val="0"/>
        </w:numPr>
        <w:autoSpaceDE w:val="0"/>
        <w:autoSpaceDN w:val="0"/>
        <w:spacing w:before="43"/>
        <w:ind w:leftChars="0"/>
        <w:rPr>
          <w:rFonts w:hint="eastAsia"/>
          <w:sz w:val="21"/>
          <w:lang w:val="en-US" w:eastAsia="zh-CN"/>
        </w:rPr>
      </w:pPr>
      <w:r>
        <w:drawing>
          <wp:inline distT="0" distB="0" distL="114300" distR="114300">
            <wp:extent cx="5484495" cy="2914015"/>
            <wp:effectExtent l="0" t="0" r="1905" b="63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484495" cy="2914015"/>
                    </a:xfrm>
                    <a:prstGeom prst="rect">
                      <a:avLst/>
                    </a:prstGeom>
                    <a:noFill/>
                    <a:ln w="9525">
                      <a:noFill/>
                    </a:ln>
                  </pic:spPr>
                </pic:pic>
              </a:graphicData>
            </a:graphic>
          </wp:inline>
        </w:drawing>
      </w:r>
    </w:p>
    <w:p>
      <w:pPr>
        <w:pStyle w:val="4"/>
        <w:widowControl w:val="0"/>
        <w:numPr>
          <w:ilvl w:val="0"/>
          <w:numId w:val="0"/>
        </w:numPr>
        <w:autoSpaceDE w:val="0"/>
        <w:autoSpaceDN w:val="0"/>
        <w:spacing w:before="43"/>
        <w:ind w:leftChars="0"/>
        <w:rPr>
          <w:rFonts w:hint="eastAsia"/>
          <w:sz w:val="21"/>
          <w:lang w:val="en-US" w:eastAsia="zh-CN"/>
        </w:rPr>
      </w:pPr>
      <w:r>
        <w:rPr>
          <w:rFonts w:hint="eastAsia"/>
          <w:sz w:val="21"/>
          <w:lang w:val="en-US" w:eastAsia="zh-CN"/>
        </w:rPr>
        <w:br w:type="page"/>
      </w:r>
    </w:p>
    <w:p>
      <w:pPr>
        <w:pStyle w:val="4"/>
        <w:numPr>
          <w:ilvl w:val="0"/>
          <w:numId w:val="20"/>
        </w:numPr>
        <w:spacing w:before="43"/>
        <w:ind w:left="120"/>
        <w:rPr>
          <w:rFonts w:hint="eastAsia"/>
          <w:sz w:val="21"/>
          <w:lang w:val="en-US" w:eastAsia="zh-CN"/>
        </w:rPr>
      </w:pPr>
      <w:r>
        <w:rPr>
          <w:rFonts w:hint="eastAsia" w:ascii="Calibri" w:eastAsia="Calibri" w:cs="宋体"/>
          <w:sz w:val="21"/>
          <w:szCs w:val="21"/>
          <w:shd w:val="clear" w:color="auto" w:fill="D9D9D9"/>
          <w:lang w:val="en-US" w:eastAsia="zh-CN" w:bidi="en-US"/>
        </w:rPr>
        <w:t xml:space="preserve"> </w:t>
      </w:r>
    </w:p>
    <w:p>
      <w:pPr>
        <w:pStyle w:val="4"/>
        <w:widowControl w:val="0"/>
        <w:numPr>
          <w:ilvl w:val="0"/>
          <w:numId w:val="41"/>
        </w:numPr>
        <w:autoSpaceDE w:val="0"/>
        <w:autoSpaceDN w:val="0"/>
        <w:spacing w:before="43"/>
        <w:ind w:left="425" w:leftChars="0" w:hanging="425" w:firstLineChars="0"/>
        <w:rPr>
          <w:rFonts w:hint="eastAsia"/>
          <w:sz w:val="21"/>
          <w:lang w:val="en-US" w:eastAsia="zh-CN"/>
        </w:rPr>
      </w:pPr>
      <w:r>
        <w:rPr>
          <w:rFonts w:hint="eastAsia"/>
          <w:sz w:val="21"/>
          <w:lang w:val="en-US" w:eastAsia="zh-CN"/>
        </w:rPr>
        <w:t>淘宝轮播图</w:t>
      </w:r>
    </w:p>
    <w:p>
      <w:pPr>
        <w:pStyle w:val="4"/>
        <w:widowControl w:val="0"/>
        <w:numPr>
          <w:ilvl w:val="0"/>
          <w:numId w:val="0"/>
        </w:numPr>
        <w:autoSpaceDE w:val="0"/>
        <w:autoSpaceDN w:val="0"/>
        <w:spacing w:before="43"/>
        <w:ind w:leftChars="0"/>
        <w:rPr>
          <w:rFonts w:hint="eastAsia"/>
          <w:sz w:val="21"/>
          <w:lang w:val="en-US" w:eastAsia="zh-CN"/>
        </w:rPr>
      </w:pPr>
      <w:r>
        <w:drawing>
          <wp:inline distT="0" distB="0" distL="114300" distR="114300">
            <wp:extent cx="5462905" cy="3061970"/>
            <wp:effectExtent l="0" t="0" r="4445" b="508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5462905" cy="3061970"/>
                    </a:xfrm>
                    <a:prstGeom prst="rect">
                      <a:avLst/>
                    </a:prstGeom>
                    <a:noFill/>
                    <a:ln w="9525">
                      <a:noFill/>
                    </a:ln>
                  </pic:spPr>
                </pic:pic>
              </a:graphicData>
            </a:graphic>
          </wp:inline>
        </w:drawing>
      </w: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0"/>
        </w:numPr>
        <w:autoSpaceDE w:val="0"/>
        <w:autoSpaceDN w:val="0"/>
        <w:spacing w:before="43"/>
        <w:ind w:leftChars="0"/>
        <w:rPr>
          <w:rFonts w:hint="eastAsia"/>
          <w:sz w:val="21"/>
          <w:lang w:val="en-US" w:eastAsia="zh-CN"/>
        </w:rPr>
      </w:pPr>
    </w:p>
    <w:p>
      <w:pPr>
        <w:pStyle w:val="4"/>
        <w:widowControl w:val="0"/>
        <w:numPr>
          <w:ilvl w:val="0"/>
          <w:numId w:val="41"/>
        </w:numPr>
        <w:autoSpaceDE w:val="0"/>
        <w:autoSpaceDN w:val="0"/>
        <w:spacing w:before="43"/>
        <w:ind w:left="425" w:leftChars="0" w:hanging="425" w:firstLineChars="0"/>
        <w:rPr>
          <w:rFonts w:hint="eastAsia"/>
          <w:sz w:val="21"/>
          <w:lang w:val="en-US" w:eastAsia="zh-CN"/>
        </w:rPr>
      </w:pPr>
      <w:r>
        <w:rPr>
          <w:rFonts w:hint="eastAsia"/>
          <w:sz w:val="21"/>
          <w:lang w:val="en-US" w:eastAsia="zh-CN"/>
        </w:rPr>
        <w:t>京东放大镜</w:t>
      </w:r>
    </w:p>
    <w:p>
      <w:pPr>
        <w:pStyle w:val="4"/>
        <w:widowControl w:val="0"/>
        <w:numPr>
          <w:ilvl w:val="0"/>
          <w:numId w:val="0"/>
        </w:numPr>
        <w:autoSpaceDE w:val="0"/>
        <w:autoSpaceDN w:val="0"/>
        <w:spacing w:before="43"/>
        <w:ind w:leftChars="0"/>
        <w:rPr>
          <w:rFonts w:hint="eastAsia"/>
          <w:sz w:val="21"/>
          <w:lang w:val="en-US" w:eastAsia="zh-CN"/>
        </w:rPr>
      </w:pPr>
      <w:r>
        <w:drawing>
          <wp:inline distT="0" distB="0" distL="114300" distR="114300">
            <wp:extent cx="5483225" cy="2089150"/>
            <wp:effectExtent l="0" t="0" r="317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5483225" cy="2089150"/>
                    </a:xfrm>
                    <a:prstGeom prst="rect">
                      <a:avLst/>
                    </a:prstGeom>
                    <a:noFill/>
                    <a:ln w="9525">
                      <a:noFill/>
                    </a:ln>
                  </pic:spPr>
                </pic:pic>
              </a:graphicData>
            </a:graphic>
          </wp:inline>
        </w:drawing>
      </w:r>
    </w:p>
    <w:p>
      <w:pPr>
        <w:pStyle w:val="4"/>
        <w:widowControl w:val="0"/>
        <w:numPr>
          <w:ilvl w:val="0"/>
          <w:numId w:val="0"/>
        </w:numPr>
        <w:autoSpaceDE w:val="0"/>
        <w:autoSpaceDN w:val="0"/>
        <w:spacing w:before="43"/>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numPr>
          <w:ilvl w:val="0"/>
          <w:numId w:val="0"/>
        </w:numPr>
        <w:spacing w:before="43"/>
        <w:ind w:leftChars="0"/>
        <w:rPr>
          <w:rFonts w:hint="eastAsia"/>
          <w:sz w:val="21"/>
          <w:lang w:val="en-US" w:eastAsia="zh-CN"/>
        </w:rPr>
      </w:pPr>
    </w:p>
    <w:p>
      <w:pPr>
        <w:pStyle w:val="4"/>
        <w:widowControl w:val="0"/>
        <w:numPr>
          <w:ilvl w:val="0"/>
          <w:numId w:val="0"/>
        </w:numPr>
        <w:autoSpaceDE w:val="0"/>
        <w:autoSpaceDN w:val="0"/>
        <w:spacing w:before="43"/>
        <w:rPr>
          <w:rFonts w:hint="eastAsia"/>
          <w:sz w:val="21"/>
          <w:lang w:val="en-US" w:eastAsia="zh-CN"/>
        </w:rPr>
      </w:pPr>
    </w:p>
    <w:p>
      <w:pPr>
        <w:pStyle w:val="4"/>
        <w:numPr>
          <w:ilvl w:val="0"/>
          <w:numId w:val="0"/>
        </w:numPr>
        <w:spacing w:before="43"/>
        <w:ind w:leftChars="0"/>
        <w:rPr>
          <w:rFonts w:hint="eastAsia" w:ascii="Calibri" w:eastAsiaTheme="minorEastAsia"/>
          <w:b/>
          <w:szCs w:val="22"/>
          <w:lang w:val="en-US" w:eastAsia="zh-CN"/>
        </w:rPr>
      </w:pPr>
    </w:p>
    <w:sectPr>
      <w:headerReference r:id="rId3" w:type="default"/>
      <w:footerReference r:id="rId5" w:type="default"/>
      <w:headerReference r:id="rId4" w:type="even"/>
      <w:footerReference r:id="rId6" w:type="even"/>
      <w:pgSz w:w="11910" w:h="16840"/>
      <w:pgMar w:top="1400" w:right="1580" w:bottom="1160" w:left="1680" w:header="897" w:footer="97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modern"/>
    <w:pitch w:val="default"/>
    <w:sig w:usb0="E10002FF" w:usb1="4000FCFF" w:usb2="00000009" w:usb3="00000000" w:csb0="6000019F" w:csb1="DFD7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1" o:spid="_x0000_s2051" o:spt="202" type="#_x0000_t202" style="position:absolute;left:0pt;margin-left:498.5pt;margin-top:782.35pt;height:11pt;width:8.6pt;mso-position-horizontal-relative:page;mso-position-vertical-relative:page;z-index:-251659264;mso-width-relative:page;mso-height-relative:page;" filled="f" stroked="f" coordsize="21600,21600">
          <v:path/>
          <v:fill on="f" focussize="0,0"/>
          <v:stroke on="f" joinstyle="miter"/>
          <v:imagedata o:title=""/>
          <o:lock v:ext="edit"/>
          <v:textbox inset="0mm,0mm,0mm,0mm">
            <w:txbxContent>
              <w:p>
                <w:pPr>
                  <w:spacing w:line="203" w:lineRule="exact"/>
                  <w:ind w:left="40"/>
                  <w:rPr>
                    <w:rFonts w:ascii="Calibri"/>
                    <w:sz w:val="18"/>
                  </w:rPr>
                </w:pPr>
                <w:r>
                  <w:fldChar w:fldCharType="begin"/>
                </w:r>
                <w:r>
                  <w:rPr>
                    <w:rFonts w:ascii="Calibri"/>
                    <w:sz w:val="18"/>
                  </w:rPr>
                  <w:instrText xml:space="preserve"> PAGE </w:instrText>
                </w:r>
                <w:r>
                  <w:fldChar w:fldCharType="separate"/>
                </w:r>
                <w:r>
                  <w:rPr>
                    <w:rFonts w:ascii="Calibri"/>
                    <w:sz w:val="18"/>
                  </w:rPr>
                  <w:t>11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2" o:spid="_x0000_s2052" o:spt="202" type="#_x0000_t202" style="position:absolute;left:0pt;margin-left:88.2pt;margin-top:782.35pt;height:11pt;width:8.6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spacing w:line="203" w:lineRule="exact"/>
                  <w:ind w:left="40"/>
                  <w:rPr>
                    <w:rFonts w:ascii="Calibri"/>
                    <w:sz w:val="18"/>
                  </w:rPr>
                </w:pPr>
                <w:r>
                  <w:fldChar w:fldCharType="begin"/>
                </w:r>
                <w:r>
                  <w:rPr>
                    <w:rFonts w:ascii="Calibri"/>
                    <w:sz w:val="18"/>
                  </w:rPr>
                  <w:instrText xml:space="preserve"> PAGE </w:instrText>
                </w:r>
                <w:r>
                  <w:fldChar w:fldCharType="separate"/>
                </w:r>
                <w:r>
                  <w:rPr>
                    <w:rFonts w:ascii="Calibri"/>
                    <w:sz w:val="18"/>
                  </w:rPr>
                  <w:t>10</w:t>
                </w:r>
                <w: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49" o:spid="_x0000_s2049" o:spt="202" type="#_x0000_t202" style="position:absolute;left:0pt;margin-left:89pt;margin-top:43.85pt;height:12pt;width:83.4pt;mso-position-horizontal-relative:page;mso-position-vertical-relative:page;z-index:-251660288;mso-width-relative:page;mso-height-relative:page;" filled="f" stroked="f" coordsize="21600,21600">
          <v:path/>
          <v:fill on="f" focussize="0,0"/>
          <v:stroke on="f" joinstyle="miter"/>
          <v:imagedata o:title=""/>
          <o:lock v:ext="edit"/>
          <v:textbox inset="0mm,0mm,0mm,0mm">
            <w:txbxContent>
              <w:p>
                <w:pPr>
                  <w:spacing w:line="225" w:lineRule="exact"/>
                  <w:ind w:left="20"/>
                  <w:rPr>
                    <w:sz w:val="18"/>
                  </w:rPr>
                </w:pPr>
                <w:r>
                  <w:rPr>
                    <w:rFonts w:ascii="Calibri" w:eastAsia="Calibri"/>
                    <w:sz w:val="18"/>
                  </w:rPr>
                  <w:t xml:space="preserve">E </w:t>
                </w:r>
                <w:r>
                  <w:rPr>
                    <w:sz w:val="18"/>
                  </w:rPr>
                  <w:t xml:space="preserve">动国际 </w:t>
                </w:r>
                <w:r>
                  <w:rPr>
                    <w:rFonts w:ascii="Calibri" w:eastAsia="Calibri"/>
                    <w:sz w:val="18"/>
                  </w:rPr>
                  <w:t xml:space="preserve">- </w:t>
                </w:r>
                <w:r>
                  <w:rPr>
                    <w:sz w:val="18"/>
                  </w:rPr>
                  <w:t>前端学院</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0" o:spid="_x0000_s2050" o:spt="202" type="#_x0000_t202" style="position:absolute;left:0pt;margin-left:89pt;margin-top:43.85pt;height:12pt;width:83.4pt;mso-position-horizontal-relative:page;mso-position-vertical-relative:page;z-index:-251658240;mso-width-relative:page;mso-height-relative:page;" filled="f" stroked="f" coordsize="21600,21600">
          <v:path/>
          <v:fill on="f" focussize="0,0"/>
          <v:stroke on="f" joinstyle="miter"/>
          <v:imagedata o:title=""/>
          <o:lock v:ext="edit"/>
          <v:textbox inset="0mm,0mm,0mm,0mm">
            <w:txbxContent>
              <w:p>
                <w:pPr>
                  <w:spacing w:line="225" w:lineRule="exact"/>
                  <w:ind w:left="20"/>
                  <w:rPr>
                    <w:sz w:val="18"/>
                  </w:rPr>
                </w:pPr>
                <w:r>
                  <w:rPr>
                    <w:rFonts w:ascii="Calibri" w:eastAsia="Calibri"/>
                    <w:sz w:val="18"/>
                  </w:rPr>
                  <w:t xml:space="preserve">E </w:t>
                </w:r>
                <w:r>
                  <w:rPr>
                    <w:sz w:val="18"/>
                  </w:rPr>
                  <w:t xml:space="preserve">动国际 </w:t>
                </w:r>
                <w:r>
                  <w:rPr>
                    <w:rFonts w:ascii="Calibri" w:eastAsia="Calibri"/>
                    <w:sz w:val="18"/>
                  </w:rPr>
                  <w:t xml:space="preserve">- </w:t>
                </w:r>
                <w:r>
                  <w:rPr>
                    <w:sz w:val="18"/>
                  </w:rPr>
                  <w:t>前端学院</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ADABD4"/>
    <w:multiLevelType w:val="multilevel"/>
    <w:tmpl w:val="8DADABD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F970352"/>
    <w:multiLevelType w:val="multilevel"/>
    <w:tmpl w:val="8F970352"/>
    <w:lvl w:ilvl="0" w:tentative="0">
      <w:start w:val="1"/>
      <w:numFmt w:val="decimal"/>
      <w:suff w:val="space"/>
      <w:lvlText w:val="%1"/>
      <w:lvlJc w:val="left"/>
      <w:pPr>
        <w:ind w:left="105" w:leftChars="0" w:firstLine="0" w:firstLineChars="0"/>
      </w:pPr>
      <w:rPr>
        <w:rFonts w:hint="default"/>
      </w:rPr>
    </w:lvl>
    <w:lvl w:ilvl="1" w:tentative="0">
      <w:start w:val="1"/>
      <w:numFmt w:val="decimal"/>
      <w:suff w:val="space"/>
      <w:lvlText w:val="%1-%2"/>
      <w:lvlJc w:val="left"/>
      <w:pPr>
        <w:ind w:left="105" w:leftChars="0" w:firstLine="0" w:firstLineChars="0"/>
      </w:pPr>
      <w:rPr>
        <w:rFonts w:hint="default"/>
      </w:rPr>
    </w:lvl>
    <w:lvl w:ilvl="2" w:tentative="0">
      <w:start w:val="1"/>
      <w:numFmt w:val="decimal"/>
      <w:suff w:val="space"/>
      <w:lvlText w:val="%1-%2.%3"/>
      <w:lvlJc w:val="left"/>
      <w:pPr>
        <w:ind w:left="105" w:leftChars="0" w:firstLine="0" w:firstLineChars="0"/>
      </w:pPr>
      <w:rPr>
        <w:rFonts w:hint="default"/>
      </w:rPr>
    </w:lvl>
    <w:lvl w:ilvl="3" w:tentative="0">
      <w:start w:val="1"/>
      <w:numFmt w:val="decimal"/>
      <w:suff w:val="space"/>
      <w:lvlText w:val="%1-%2.%3.%4"/>
      <w:lvlJc w:val="left"/>
      <w:pPr>
        <w:ind w:left="105" w:leftChars="0" w:firstLine="0" w:firstLineChars="0"/>
      </w:pPr>
      <w:rPr>
        <w:rFonts w:hint="default"/>
      </w:rPr>
    </w:lvl>
    <w:lvl w:ilvl="4" w:tentative="0">
      <w:start w:val="1"/>
      <w:numFmt w:val="decimal"/>
      <w:suff w:val="space"/>
      <w:lvlText w:val="%1-%2.%3.%4.%5"/>
      <w:lvlJc w:val="left"/>
      <w:pPr>
        <w:ind w:left="105" w:leftChars="0" w:firstLine="0" w:firstLineChars="0"/>
      </w:pPr>
      <w:rPr>
        <w:rFonts w:hint="default"/>
      </w:rPr>
    </w:lvl>
    <w:lvl w:ilvl="5" w:tentative="0">
      <w:start w:val="1"/>
      <w:numFmt w:val="decimal"/>
      <w:suff w:val="space"/>
      <w:lvlText w:val="%1-%2.%3.%4.%5.%6"/>
      <w:lvlJc w:val="left"/>
      <w:pPr>
        <w:ind w:left="105" w:leftChars="0" w:firstLine="0" w:firstLineChars="0"/>
      </w:pPr>
      <w:rPr>
        <w:rFonts w:hint="default"/>
      </w:rPr>
    </w:lvl>
    <w:lvl w:ilvl="6" w:tentative="0">
      <w:start w:val="1"/>
      <w:numFmt w:val="decimal"/>
      <w:suff w:val="space"/>
      <w:lvlText w:val="%1-%2.%3.%4.%5.%6.%7"/>
      <w:lvlJc w:val="left"/>
      <w:pPr>
        <w:ind w:left="105" w:leftChars="0" w:firstLine="0" w:firstLineChars="0"/>
      </w:pPr>
      <w:rPr>
        <w:rFonts w:hint="default"/>
      </w:rPr>
    </w:lvl>
    <w:lvl w:ilvl="7" w:tentative="0">
      <w:start w:val="1"/>
      <w:numFmt w:val="decimal"/>
      <w:suff w:val="space"/>
      <w:lvlText w:val="%1-%2.%3.%4.%5.%6.%7.%8"/>
      <w:lvlJc w:val="left"/>
      <w:pPr>
        <w:ind w:left="105" w:leftChars="0" w:firstLine="0" w:firstLineChars="0"/>
      </w:pPr>
      <w:rPr>
        <w:rFonts w:hint="default"/>
      </w:rPr>
    </w:lvl>
    <w:lvl w:ilvl="8" w:tentative="0">
      <w:start w:val="1"/>
      <w:numFmt w:val="decimal"/>
      <w:suff w:val="space"/>
      <w:lvlText w:val="%1-%2.%3.%4.%5.%6.%7.%8.%9"/>
      <w:lvlJc w:val="left"/>
      <w:pPr>
        <w:ind w:left="105" w:leftChars="0" w:firstLine="0" w:firstLineChars="0"/>
      </w:pPr>
      <w:rPr>
        <w:rFonts w:hint="default"/>
      </w:rPr>
    </w:lvl>
  </w:abstractNum>
  <w:abstractNum w:abstractNumId="2">
    <w:nsid w:val="97B9C8CA"/>
    <w:multiLevelType w:val="singleLevel"/>
    <w:tmpl w:val="97B9C8CA"/>
    <w:lvl w:ilvl="0" w:tentative="0">
      <w:start w:val="1"/>
      <w:numFmt w:val="decimal"/>
      <w:suff w:val="nothing"/>
      <w:lvlText w:val="%1、"/>
      <w:lvlJc w:val="left"/>
    </w:lvl>
  </w:abstractNum>
  <w:abstractNum w:abstractNumId="3">
    <w:nsid w:val="9AAE18C4"/>
    <w:multiLevelType w:val="singleLevel"/>
    <w:tmpl w:val="9AAE18C4"/>
    <w:lvl w:ilvl="0" w:tentative="0">
      <w:start w:val="1"/>
      <w:numFmt w:val="decimal"/>
      <w:lvlText w:val="%1."/>
      <w:lvlJc w:val="left"/>
      <w:pPr>
        <w:ind w:left="425" w:hanging="425"/>
      </w:pPr>
      <w:rPr>
        <w:rFonts w:hint="default"/>
      </w:rPr>
    </w:lvl>
  </w:abstractNum>
  <w:abstractNum w:abstractNumId="4">
    <w:nsid w:val="9CB4020D"/>
    <w:multiLevelType w:val="singleLevel"/>
    <w:tmpl w:val="9CB4020D"/>
    <w:lvl w:ilvl="0" w:tentative="0">
      <w:start w:val="1"/>
      <w:numFmt w:val="decimal"/>
      <w:lvlText w:val="%1."/>
      <w:lvlJc w:val="left"/>
      <w:pPr>
        <w:ind w:left="425" w:hanging="425"/>
      </w:pPr>
      <w:rPr>
        <w:rFonts w:hint="default"/>
      </w:rPr>
    </w:lvl>
  </w:abstractNum>
  <w:abstractNum w:abstractNumId="5">
    <w:nsid w:val="9D36A83A"/>
    <w:multiLevelType w:val="singleLevel"/>
    <w:tmpl w:val="9D36A83A"/>
    <w:lvl w:ilvl="0" w:tentative="0">
      <w:start w:val="1"/>
      <w:numFmt w:val="decimal"/>
      <w:lvlText w:val="%1."/>
      <w:lvlJc w:val="left"/>
      <w:pPr>
        <w:ind w:left="425" w:hanging="425"/>
      </w:pPr>
      <w:rPr>
        <w:rFonts w:hint="default"/>
      </w:rPr>
    </w:lvl>
  </w:abstractNum>
  <w:abstractNum w:abstractNumId="6">
    <w:nsid w:val="9E38C3D0"/>
    <w:multiLevelType w:val="singleLevel"/>
    <w:tmpl w:val="9E38C3D0"/>
    <w:lvl w:ilvl="0" w:tentative="0">
      <w:start w:val="1"/>
      <w:numFmt w:val="decimal"/>
      <w:lvlText w:val="%1."/>
      <w:lvlJc w:val="left"/>
      <w:pPr>
        <w:ind w:left="425" w:hanging="425"/>
      </w:pPr>
      <w:rPr>
        <w:rFonts w:hint="default"/>
      </w:rPr>
    </w:lvl>
  </w:abstractNum>
  <w:abstractNum w:abstractNumId="7">
    <w:nsid w:val="A69C949D"/>
    <w:multiLevelType w:val="singleLevel"/>
    <w:tmpl w:val="A69C949D"/>
    <w:lvl w:ilvl="0" w:tentative="0">
      <w:start w:val="1"/>
      <w:numFmt w:val="decimal"/>
      <w:suff w:val="nothing"/>
      <w:lvlText w:val="%1、"/>
      <w:lvlJc w:val="left"/>
    </w:lvl>
  </w:abstractNum>
  <w:abstractNum w:abstractNumId="8">
    <w:nsid w:val="A84DA349"/>
    <w:multiLevelType w:val="singleLevel"/>
    <w:tmpl w:val="A84DA349"/>
    <w:lvl w:ilvl="0" w:tentative="0">
      <w:start w:val="1"/>
      <w:numFmt w:val="decimal"/>
      <w:lvlText w:val="%1."/>
      <w:lvlJc w:val="left"/>
      <w:pPr>
        <w:ind w:left="425" w:hanging="425"/>
      </w:pPr>
      <w:rPr>
        <w:rFonts w:hint="default"/>
      </w:rPr>
    </w:lvl>
  </w:abstractNum>
  <w:abstractNum w:abstractNumId="9">
    <w:nsid w:val="A98CBEB4"/>
    <w:multiLevelType w:val="singleLevel"/>
    <w:tmpl w:val="A98CBEB4"/>
    <w:lvl w:ilvl="0" w:tentative="0">
      <w:start w:val="1"/>
      <w:numFmt w:val="decimal"/>
      <w:lvlText w:val="%1."/>
      <w:lvlJc w:val="left"/>
      <w:pPr>
        <w:ind w:left="425" w:hanging="425"/>
      </w:pPr>
      <w:rPr>
        <w:rFonts w:hint="default"/>
      </w:rPr>
    </w:lvl>
  </w:abstractNum>
  <w:abstractNum w:abstractNumId="10">
    <w:nsid w:val="AA5C3EE2"/>
    <w:multiLevelType w:val="multilevel"/>
    <w:tmpl w:val="AA5C3EE2"/>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AE053ABD"/>
    <w:multiLevelType w:val="singleLevel"/>
    <w:tmpl w:val="AE053ABD"/>
    <w:lvl w:ilvl="0" w:tentative="0">
      <w:start w:val="1"/>
      <w:numFmt w:val="decimal"/>
      <w:lvlText w:val="%1."/>
      <w:lvlJc w:val="left"/>
      <w:pPr>
        <w:ind w:left="425" w:hanging="425"/>
      </w:pPr>
      <w:rPr>
        <w:rFonts w:hint="default"/>
      </w:rPr>
    </w:lvl>
  </w:abstractNum>
  <w:abstractNum w:abstractNumId="12">
    <w:nsid w:val="C3273BC3"/>
    <w:multiLevelType w:val="singleLevel"/>
    <w:tmpl w:val="C3273BC3"/>
    <w:lvl w:ilvl="0" w:tentative="0">
      <w:start w:val="1"/>
      <w:numFmt w:val="chineseCounting"/>
      <w:suff w:val="nothing"/>
      <w:lvlText w:val="%1、"/>
      <w:lvlJc w:val="left"/>
      <w:rPr>
        <w:rFonts w:hint="eastAsia"/>
      </w:rPr>
    </w:lvl>
  </w:abstractNum>
  <w:abstractNum w:abstractNumId="13">
    <w:nsid w:val="CB7293BF"/>
    <w:multiLevelType w:val="singleLevel"/>
    <w:tmpl w:val="CB7293BF"/>
    <w:lvl w:ilvl="0" w:tentative="0">
      <w:start w:val="1"/>
      <w:numFmt w:val="decimal"/>
      <w:lvlText w:val="%1."/>
      <w:lvlJc w:val="left"/>
      <w:pPr>
        <w:ind w:left="425" w:hanging="425"/>
      </w:pPr>
      <w:rPr>
        <w:rFonts w:hint="default"/>
      </w:rPr>
    </w:lvl>
  </w:abstractNum>
  <w:abstractNum w:abstractNumId="14">
    <w:nsid w:val="CD3E1762"/>
    <w:multiLevelType w:val="singleLevel"/>
    <w:tmpl w:val="CD3E1762"/>
    <w:lvl w:ilvl="0" w:tentative="0">
      <w:start w:val="1"/>
      <w:numFmt w:val="decimal"/>
      <w:lvlText w:val="%1."/>
      <w:lvlJc w:val="left"/>
      <w:pPr>
        <w:ind w:left="425" w:hanging="425"/>
      </w:pPr>
      <w:rPr>
        <w:rFonts w:hint="default"/>
      </w:rPr>
    </w:lvl>
  </w:abstractNum>
  <w:abstractNum w:abstractNumId="15">
    <w:nsid w:val="CF092B84"/>
    <w:multiLevelType w:val="multilevel"/>
    <w:tmpl w:val="CF092B84"/>
    <w:lvl w:ilvl="0" w:tentative="0">
      <w:start w:val="1"/>
      <w:numFmt w:val="decimal"/>
      <w:lvlText w:val="%1"/>
      <w:lvlJc w:val="left"/>
      <w:pPr>
        <w:ind w:left="540" w:hanging="420"/>
      </w:pPr>
      <w:rPr>
        <w:rFonts w:hint="default" w:ascii="Calibri" w:hAnsi="Calibri" w:eastAsia="Calibri" w:cs="Calibri"/>
        <w:w w:val="99"/>
        <w:sz w:val="21"/>
        <w:szCs w:val="21"/>
        <w:lang w:val="en-US" w:eastAsia="en-US" w:bidi="en-US"/>
      </w:rPr>
    </w:lvl>
    <w:lvl w:ilvl="1" w:tentative="0">
      <w:start w:val="1"/>
      <w:numFmt w:val="decimal"/>
      <w:lvlText w:val="%1-%2"/>
      <w:lvlJc w:val="left"/>
      <w:pPr>
        <w:ind w:left="540" w:hanging="420"/>
      </w:pPr>
      <w:rPr>
        <w:rFonts w:hint="default" w:ascii="Calibri" w:hAnsi="Calibri" w:eastAsia="Calibri" w:cs="Calibri"/>
        <w:spacing w:val="-1"/>
        <w:w w:val="99"/>
        <w:sz w:val="21"/>
        <w:szCs w:val="21"/>
        <w:lang w:val="en-US" w:eastAsia="en-US" w:bidi="en-US"/>
      </w:rPr>
    </w:lvl>
    <w:lvl w:ilvl="2" w:tentative="0">
      <w:start w:val="0"/>
      <w:numFmt w:val="bullet"/>
      <w:lvlText w:val="•"/>
      <w:lvlJc w:val="left"/>
      <w:pPr>
        <w:ind w:left="2161" w:hanging="420"/>
      </w:pPr>
      <w:rPr>
        <w:rFonts w:hint="default"/>
        <w:lang w:val="en-US" w:eastAsia="en-US" w:bidi="en-US"/>
      </w:rPr>
    </w:lvl>
    <w:lvl w:ilvl="3" w:tentative="0">
      <w:start w:val="0"/>
      <w:numFmt w:val="bullet"/>
      <w:lvlText w:val="•"/>
      <w:lvlJc w:val="left"/>
      <w:pPr>
        <w:ind w:left="2971" w:hanging="420"/>
      </w:pPr>
      <w:rPr>
        <w:rFonts w:hint="default"/>
        <w:lang w:val="en-US" w:eastAsia="en-US" w:bidi="en-US"/>
      </w:rPr>
    </w:lvl>
    <w:lvl w:ilvl="4" w:tentative="0">
      <w:start w:val="0"/>
      <w:numFmt w:val="bullet"/>
      <w:lvlText w:val="•"/>
      <w:lvlJc w:val="left"/>
      <w:pPr>
        <w:ind w:left="3782" w:hanging="420"/>
      </w:pPr>
      <w:rPr>
        <w:rFonts w:hint="default"/>
        <w:lang w:val="en-US" w:eastAsia="en-US" w:bidi="en-US"/>
      </w:rPr>
    </w:lvl>
    <w:lvl w:ilvl="5" w:tentative="0">
      <w:start w:val="0"/>
      <w:numFmt w:val="bullet"/>
      <w:lvlText w:val="•"/>
      <w:lvlJc w:val="left"/>
      <w:pPr>
        <w:ind w:left="4593" w:hanging="420"/>
      </w:pPr>
      <w:rPr>
        <w:rFonts w:hint="default"/>
        <w:lang w:val="en-US" w:eastAsia="en-US" w:bidi="en-US"/>
      </w:rPr>
    </w:lvl>
    <w:lvl w:ilvl="6" w:tentative="0">
      <w:start w:val="0"/>
      <w:numFmt w:val="bullet"/>
      <w:lvlText w:val="•"/>
      <w:lvlJc w:val="left"/>
      <w:pPr>
        <w:ind w:left="5403" w:hanging="420"/>
      </w:pPr>
      <w:rPr>
        <w:rFonts w:hint="default"/>
        <w:lang w:val="en-US" w:eastAsia="en-US" w:bidi="en-US"/>
      </w:rPr>
    </w:lvl>
    <w:lvl w:ilvl="7" w:tentative="0">
      <w:start w:val="0"/>
      <w:numFmt w:val="bullet"/>
      <w:lvlText w:val="•"/>
      <w:lvlJc w:val="left"/>
      <w:pPr>
        <w:ind w:left="6214" w:hanging="420"/>
      </w:pPr>
      <w:rPr>
        <w:rFonts w:hint="default"/>
        <w:lang w:val="en-US" w:eastAsia="en-US" w:bidi="en-US"/>
      </w:rPr>
    </w:lvl>
    <w:lvl w:ilvl="8" w:tentative="0">
      <w:start w:val="0"/>
      <w:numFmt w:val="bullet"/>
      <w:lvlText w:val="•"/>
      <w:lvlJc w:val="left"/>
      <w:pPr>
        <w:ind w:left="7024" w:hanging="420"/>
      </w:pPr>
      <w:rPr>
        <w:rFonts w:hint="default"/>
        <w:lang w:val="en-US" w:eastAsia="en-US" w:bidi="en-US"/>
      </w:rPr>
    </w:lvl>
  </w:abstractNum>
  <w:abstractNum w:abstractNumId="16">
    <w:nsid w:val="D3972DAE"/>
    <w:multiLevelType w:val="singleLevel"/>
    <w:tmpl w:val="D3972DAE"/>
    <w:lvl w:ilvl="0" w:tentative="0">
      <w:start w:val="1"/>
      <w:numFmt w:val="decimal"/>
      <w:lvlText w:val="%1)"/>
      <w:lvlJc w:val="left"/>
      <w:pPr>
        <w:ind w:left="425" w:hanging="425"/>
      </w:pPr>
      <w:rPr>
        <w:rFonts w:hint="default"/>
      </w:rPr>
    </w:lvl>
  </w:abstractNum>
  <w:abstractNum w:abstractNumId="17">
    <w:nsid w:val="DCF2B16E"/>
    <w:multiLevelType w:val="multilevel"/>
    <w:tmpl w:val="DCF2B16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E2C45D3A"/>
    <w:multiLevelType w:val="singleLevel"/>
    <w:tmpl w:val="E2C45D3A"/>
    <w:lvl w:ilvl="0" w:tentative="0">
      <w:start w:val="2"/>
      <w:numFmt w:val="chineseCounting"/>
      <w:suff w:val="space"/>
      <w:lvlText w:val="第%1天"/>
      <w:lvlJc w:val="left"/>
      <w:rPr>
        <w:rFonts w:hint="eastAsia"/>
      </w:rPr>
    </w:lvl>
  </w:abstractNum>
  <w:abstractNum w:abstractNumId="19">
    <w:nsid w:val="E2FDBB5E"/>
    <w:multiLevelType w:val="singleLevel"/>
    <w:tmpl w:val="E2FDBB5E"/>
    <w:lvl w:ilvl="0" w:tentative="0">
      <w:start w:val="1"/>
      <w:numFmt w:val="decimal"/>
      <w:lvlText w:val="%1."/>
      <w:lvlJc w:val="left"/>
      <w:pPr>
        <w:ind w:left="425" w:hanging="425"/>
      </w:pPr>
      <w:rPr>
        <w:rFonts w:hint="default"/>
      </w:rPr>
    </w:lvl>
  </w:abstractNum>
  <w:abstractNum w:abstractNumId="20">
    <w:nsid w:val="F8034A28"/>
    <w:multiLevelType w:val="singleLevel"/>
    <w:tmpl w:val="F8034A28"/>
    <w:lvl w:ilvl="0" w:tentative="0">
      <w:start w:val="1"/>
      <w:numFmt w:val="decimal"/>
      <w:suff w:val="nothing"/>
      <w:lvlText w:val="%1、"/>
      <w:lvlJc w:val="left"/>
    </w:lvl>
  </w:abstractNum>
  <w:abstractNum w:abstractNumId="21">
    <w:nsid w:val="0053208E"/>
    <w:multiLevelType w:val="multilevel"/>
    <w:tmpl w:val="0053208E"/>
    <w:lvl w:ilvl="0" w:tentative="0">
      <w:start w:val="1"/>
      <w:numFmt w:val="decimal"/>
      <w:lvlText w:val="%1"/>
      <w:lvlJc w:val="left"/>
      <w:pPr>
        <w:ind w:left="540" w:hanging="420"/>
      </w:pPr>
      <w:rPr>
        <w:rFonts w:hint="default" w:ascii="Calibri" w:hAnsi="Calibri" w:eastAsia="Calibri" w:cs="Calibri"/>
        <w:w w:val="99"/>
        <w:sz w:val="21"/>
        <w:szCs w:val="21"/>
        <w:lang w:val="en-US" w:eastAsia="en-US" w:bidi="en-US"/>
      </w:rPr>
    </w:lvl>
    <w:lvl w:ilvl="1" w:tentative="0">
      <w:start w:val="0"/>
      <w:numFmt w:val="bullet"/>
      <w:lvlText w:val="•"/>
      <w:lvlJc w:val="left"/>
      <w:pPr>
        <w:ind w:left="1350" w:hanging="420"/>
      </w:pPr>
      <w:rPr>
        <w:rFonts w:hint="default"/>
        <w:lang w:val="en-US" w:eastAsia="en-US" w:bidi="en-US"/>
      </w:rPr>
    </w:lvl>
    <w:lvl w:ilvl="2" w:tentative="0">
      <w:start w:val="0"/>
      <w:numFmt w:val="bullet"/>
      <w:lvlText w:val="•"/>
      <w:lvlJc w:val="left"/>
      <w:pPr>
        <w:ind w:left="2161" w:hanging="420"/>
      </w:pPr>
      <w:rPr>
        <w:rFonts w:hint="default"/>
        <w:lang w:val="en-US" w:eastAsia="en-US" w:bidi="en-US"/>
      </w:rPr>
    </w:lvl>
    <w:lvl w:ilvl="3" w:tentative="0">
      <w:start w:val="0"/>
      <w:numFmt w:val="bullet"/>
      <w:lvlText w:val="•"/>
      <w:lvlJc w:val="left"/>
      <w:pPr>
        <w:ind w:left="2971" w:hanging="420"/>
      </w:pPr>
      <w:rPr>
        <w:rFonts w:hint="default"/>
        <w:lang w:val="en-US" w:eastAsia="en-US" w:bidi="en-US"/>
      </w:rPr>
    </w:lvl>
    <w:lvl w:ilvl="4" w:tentative="0">
      <w:start w:val="0"/>
      <w:numFmt w:val="bullet"/>
      <w:lvlText w:val="•"/>
      <w:lvlJc w:val="left"/>
      <w:pPr>
        <w:ind w:left="3782" w:hanging="420"/>
      </w:pPr>
      <w:rPr>
        <w:rFonts w:hint="default"/>
        <w:lang w:val="en-US" w:eastAsia="en-US" w:bidi="en-US"/>
      </w:rPr>
    </w:lvl>
    <w:lvl w:ilvl="5" w:tentative="0">
      <w:start w:val="0"/>
      <w:numFmt w:val="bullet"/>
      <w:lvlText w:val="•"/>
      <w:lvlJc w:val="left"/>
      <w:pPr>
        <w:ind w:left="4593" w:hanging="420"/>
      </w:pPr>
      <w:rPr>
        <w:rFonts w:hint="default"/>
        <w:lang w:val="en-US" w:eastAsia="en-US" w:bidi="en-US"/>
      </w:rPr>
    </w:lvl>
    <w:lvl w:ilvl="6" w:tentative="0">
      <w:start w:val="0"/>
      <w:numFmt w:val="bullet"/>
      <w:lvlText w:val="•"/>
      <w:lvlJc w:val="left"/>
      <w:pPr>
        <w:ind w:left="5403" w:hanging="420"/>
      </w:pPr>
      <w:rPr>
        <w:rFonts w:hint="default"/>
        <w:lang w:val="en-US" w:eastAsia="en-US" w:bidi="en-US"/>
      </w:rPr>
    </w:lvl>
    <w:lvl w:ilvl="7" w:tentative="0">
      <w:start w:val="0"/>
      <w:numFmt w:val="bullet"/>
      <w:lvlText w:val="•"/>
      <w:lvlJc w:val="left"/>
      <w:pPr>
        <w:ind w:left="6214" w:hanging="420"/>
      </w:pPr>
      <w:rPr>
        <w:rFonts w:hint="default"/>
        <w:lang w:val="en-US" w:eastAsia="en-US" w:bidi="en-US"/>
      </w:rPr>
    </w:lvl>
    <w:lvl w:ilvl="8" w:tentative="0">
      <w:start w:val="0"/>
      <w:numFmt w:val="bullet"/>
      <w:lvlText w:val="•"/>
      <w:lvlJc w:val="left"/>
      <w:pPr>
        <w:ind w:left="7024" w:hanging="420"/>
      </w:pPr>
      <w:rPr>
        <w:rFonts w:hint="default"/>
        <w:lang w:val="en-US" w:eastAsia="en-US" w:bidi="en-US"/>
      </w:rPr>
    </w:lvl>
  </w:abstractNum>
  <w:abstractNum w:abstractNumId="22">
    <w:nsid w:val="10534F56"/>
    <w:multiLevelType w:val="singleLevel"/>
    <w:tmpl w:val="10534F56"/>
    <w:lvl w:ilvl="0" w:tentative="0">
      <w:start w:val="1"/>
      <w:numFmt w:val="chineseCounting"/>
      <w:suff w:val="nothing"/>
      <w:lvlText w:val="%1、"/>
      <w:lvlJc w:val="left"/>
      <w:rPr>
        <w:rFonts w:hint="eastAsia"/>
      </w:rPr>
    </w:lvl>
  </w:abstractNum>
  <w:abstractNum w:abstractNumId="23">
    <w:nsid w:val="15F52F7D"/>
    <w:multiLevelType w:val="multilevel"/>
    <w:tmpl w:val="15F52F7D"/>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4">
    <w:nsid w:val="1942CBDF"/>
    <w:multiLevelType w:val="multilevel"/>
    <w:tmpl w:val="1942CBD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289768CB"/>
    <w:multiLevelType w:val="singleLevel"/>
    <w:tmpl w:val="289768CB"/>
    <w:lvl w:ilvl="0" w:tentative="0">
      <w:start w:val="1"/>
      <w:numFmt w:val="chineseCounting"/>
      <w:suff w:val="nothing"/>
      <w:lvlText w:val="%1、"/>
      <w:lvlJc w:val="left"/>
      <w:rPr>
        <w:rFonts w:hint="eastAsia"/>
      </w:rPr>
    </w:lvl>
  </w:abstractNum>
  <w:abstractNum w:abstractNumId="26">
    <w:nsid w:val="30BA6E6E"/>
    <w:multiLevelType w:val="multilevel"/>
    <w:tmpl w:val="30BA6E6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7">
    <w:nsid w:val="3D5E7D1B"/>
    <w:multiLevelType w:val="singleLevel"/>
    <w:tmpl w:val="3D5E7D1B"/>
    <w:lvl w:ilvl="0" w:tentative="0">
      <w:start w:val="1"/>
      <w:numFmt w:val="decimal"/>
      <w:lvlText w:val="%1."/>
      <w:lvlJc w:val="left"/>
      <w:pPr>
        <w:ind w:left="425" w:hanging="425"/>
      </w:pPr>
      <w:rPr>
        <w:rFonts w:hint="default"/>
      </w:rPr>
    </w:lvl>
  </w:abstractNum>
  <w:abstractNum w:abstractNumId="28">
    <w:nsid w:val="43B80158"/>
    <w:multiLevelType w:val="singleLevel"/>
    <w:tmpl w:val="43B80158"/>
    <w:lvl w:ilvl="0" w:tentative="0">
      <w:start w:val="1"/>
      <w:numFmt w:val="decimal"/>
      <w:suff w:val="nothing"/>
      <w:lvlText w:val="%1、"/>
      <w:lvlJc w:val="left"/>
    </w:lvl>
  </w:abstractNum>
  <w:abstractNum w:abstractNumId="29">
    <w:nsid w:val="4A044977"/>
    <w:multiLevelType w:val="singleLevel"/>
    <w:tmpl w:val="4A044977"/>
    <w:lvl w:ilvl="0" w:tentative="0">
      <w:start w:val="1"/>
      <w:numFmt w:val="decimal"/>
      <w:lvlText w:val="%1."/>
      <w:lvlJc w:val="left"/>
      <w:pPr>
        <w:ind w:left="425" w:hanging="425"/>
      </w:pPr>
      <w:rPr>
        <w:rFonts w:hint="default"/>
      </w:rPr>
    </w:lvl>
  </w:abstractNum>
  <w:abstractNum w:abstractNumId="30">
    <w:nsid w:val="4A99DC97"/>
    <w:multiLevelType w:val="singleLevel"/>
    <w:tmpl w:val="4A99DC97"/>
    <w:lvl w:ilvl="0" w:tentative="0">
      <w:start w:val="1"/>
      <w:numFmt w:val="decimal"/>
      <w:suff w:val="nothing"/>
      <w:lvlText w:val="%1、"/>
      <w:lvlJc w:val="left"/>
    </w:lvl>
  </w:abstractNum>
  <w:abstractNum w:abstractNumId="31">
    <w:nsid w:val="521AD6A7"/>
    <w:multiLevelType w:val="singleLevel"/>
    <w:tmpl w:val="521AD6A7"/>
    <w:lvl w:ilvl="0" w:tentative="0">
      <w:start w:val="1"/>
      <w:numFmt w:val="decimal"/>
      <w:lvlText w:val="%1."/>
      <w:lvlJc w:val="left"/>
      <w:pPr>
        <w:ind w:left="425" w:hanging="425"/>
      </w:pPr>
      <w:rPr>
        <w:rFonts w:hint="default"/>
      </w:rPr>
    </w:lvl>
  </w:abstractNum>
  <w:abstractNum w:abstractNumId="32">
    <w:nsid w:val="58F2C889"/>
    <w:multiLevelType w:val="multilevel"/>
    <w:tmpl w:val="58F2C889"/>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3">
    <w:nsid w:val="59ADCABA"/>
    <w:multiLevelType w:val="multilevel"/>
    <w:tmpl w:val="59ADCABA"/>
    <w:lvl w:ilvl="0" w:tentative="0">
      <w:start w:val="0"/>
      <w:numFmt w:val="bullet"/>
      <w:lvlText w:val="*"/>
      <w:lvlJc w:val="left"/>
      <w:pPr>
        <w:ind w:left="218" w:hanging="219"/>
      </w:pPr>
      <w:rPr>
        <w:rFonts w:hint="default" w:ascii="Consolas" w:hAnsi="Consolas" w:eastAsia="Consolas" w:cs="Consolas"/>
        <w:b/>
        <w:bCs/>
        <w:w w:val="99"/>
        <w:sz w:val="20"/>
        <w:szCs w:val="20"/>
        <w:lang w:val="en-US" w:eastAsia="en-US" w:bidi="en-US"/>
      </w:rPr>
    </w:lvl>
    <w:lvl w:ilvl="1" w:tentative="0">
      <w:start w:val="0"/>
      <w:numFmt w:val="bullet"/>
      <w:lvlText w:val="•"/>
      <w:lvlJc w:val="left"/>
      <w:pPr>
        <w:ind w:left="1028" w:hanging="219"/>
      </w:pPr>
      <w:rPr>
        <w:rFonts w:hint="default"/>
        <w:lang w:val="en-US" w:eastAsia="en-US" w:bidi="en-US"/>
      </w:rPr>
    </w:lvl>
    <w:lvl w:ilvl="2" w:tentative="0">
      <w:start w:val="0"/>
      <w:numFmt w:val="bullet"/>
      <w:lvlText w:val="•"/>
      <w:lvlJc w:val="left"/>
      <w:pPr>
        <w:ind w:left="1837" w:hanging="219"/>
      </w:pPr>
      <w:rPr>
        <w:rFonts w:hint="default"/>
        <w:lang w:val="en-US" w:eastAsia="en-US" w:bidi="en-US"/>
      </w:rPr>
    </w:lvl>
    <w:lvl w:ilvl="3" w:tentative="0">
      <w:start w:val="0"/>
      <w:numFmt w:val="bullet"/>
      <w:lvlText w:val="•"/>
      <w:lvlJc w:val="left"/>
      <w:pPr>
        <w:ind w:left="2645" w:hanging="219"/>
      </w:pPr>
      <w:rPr>
        <w:rFonts w:hint="default"/>
        <w:lang w:val="en-US" w:eastAsia="en-US" w:bidi="en-US"/>
      </w:rPr>
    </w:lvl>
    <w:lvl w:ilvl="4" w:tentative="0">
      <w:start w:val="0"/>
      <w:numFmt w:val="bullet"/>
      <w:lvlText w:val="•"/>
      <w:lvlJc w:val="left"/>
      <w:pPr>
        <w:ind w:left="3454" w:hanging="219"/>
      </w:pPr>
      <w:rPr>
        <w:rFonts w:hint="default"/>
        <w:lang w:val="en-US" w:eastAsia="en-US" w:bidi="en-US"/>
      </w:rPr>
    </w:lvl>
    <w:lvl w:ilvl="5" w:tentative="0">
      <w:start w:val="0"/>
      <w:numFmt w:val="bullet"/>
      <w:lvlText w:val="•"/>
      <w:lvlJc w:val="left"/>
      <w:pPr>
        <w:ind w:left="4263" w:hanging="219"/>
      </w:pPr>
      <w:rPr>
        <w:rFonts w:hint="default"/>
        <w:lang w:val="en-US" w:eastAsia="en-US" w:bidi="en-US"/>
      </w:rPr>
    </w:lvl>
    <w:lvl w:ilvl="6" w:tentative="0">
      <w:start w:val="0"/>
      <w:numFmt w:val="bullet"/>
      <w:lvlText w:val="•"/>
      <w:lvlJc w:val="left"/>
      <w:pPr>
        <w:ind w:left="5071" w:hanging="219"/>
      </w:pPr>
      <w:rPr>
        <w:rFonts w:hint="default"/>
        <w:lang w:val="en-US" w:eastAsia="en-US" w:bidi="en-US"/>
      </w:rPr>
    </w:lvl>
    <w:lvl w:ilvl="7" w:tentative="0">
      <w:start w:val="0"/>
      <w:numFmt w:val="bullet"/>
      <w:lvlText w:val="•"/>
      <w:lvlJc w:val="left"/>
      <w:pPr>
        <w:ind w:left="5880" w:hanging="219"/>
      </w:pPr>
      <w:rPr>
        <w:rFonts w:hint="default"/>
        <w:lang w:val="en-US" w:eastAsia="en-US" w:bidi="en-US"/>
      </w:rPr>
    </w:lvl>
    <w:lvl w:ilvl="8" w:tentative="0">
      <w:start w:val="0"/>
      <w:numFmt w:val="bullet"/>
      <w:lvlText w:val="•"/>
      <w:lvlJc w:val="left"/>
      <w:pPr>
        <w:ind w:left="6688" w:hanging="219"/>
      </w:pPr>
      <w:rPr>
        <w:rFonts w:hint="default"/>
        <w:lang w:val="en-US" w:eastAsia="en-US" w:bidi="en-US"/>
      </w:rPr>
    </w:lvl>
  </w:abstractNum>
  <w:abstractNum w:abstractNumId="34">
    <w:nsid w:val="5B8E641F"/>
    <w:multiLevelType w:val="singleLevel"/>
    <w:tmpl w:val="5B8E641F"/>
    <w:lvl w:ilvl="0" w:tentative="0">
      <w:start w:val="1"/>
      <w:numFmt w:val="decimal"/>
      <w:lvlText w:val="%1."/>
      <w:lvlJc w:val="left"/>
      <w:pPr>
        <w:ind w:left="425" w:hanging="425"/>
      </w:pPr>
      <w:rPr>
        <w:rFonts w:hint="default"/>
      </w:rPr>
    </w:lvl>
  </w:abstractNum>
  <w:abstractNum w:abstractNumId="35">
    <w:nsid w:val="5ECF02CB"/>
    <w:multiLevelType w:val="singleLevel"/>
    <w:tmpl w:val="5ECF02CB"/>
    <w:lvl w:ilvl="0" w:tentative="0">
      <w:start w:val="6"/>
      <w:numFmt w:val="chineseCounting"/>
      <w:suff w:val="space"/>
      <w:lvlText w:val="第%1天"/>
      <w:lvlJc w:val="left"/>
      <w:rPr>
        <w:rFonts w:hint="eastAsia"/>
      </w:rPr>
    </w:lvl>
  </w:abstractNum>
  <w:abstractNum w:abstractNumId="36">
    <w:nsid w:val="653FCEC2"/>
    <w:multiLevelType w:val="multilevel"/>
    <w:tmpl w:val="653FCEC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7">
    <w:nsid w:val="69CF59E9"/>
    <w:multiLevelType w:val="multilevel"/>
    <w:tmpl w:val="69CF59E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8">
    <w:nsid w:val="7B0135BF"/>
    <w:multiLevelType w:val="multilevel"/>
    <w:tmpl w:val="7B0135B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9">
    <w:nsid w:val="7B27E296"/>
    <w:multiLevelType w:val="singleLevel"/>
    <w:tmpl w:val="7B27E296"/>
    <w:lvl w:ilvl="0" w:tentative="0">
      <w:start w:val="1"/>
      <w:numFmt w:val="decimal"/>
      <w:suff w:val="nothing"/>
      <w:lvlText w:val="%1、"/>
      <w:lvlJc w:val="left"/>
    </w:lvl>
  </w:abstractNum>
  <w:abstractNum w:abstractNumId="40">
    <w:nsid w:val="7D018129"/>
    <w:multiLevelType w:val="singleLevel"/>
    <w:tmpl w:val="7D018129"/>
    <w:lvl w:ilvl="0" w:tentative="0">
      <w:start w:val="1"/>
      <w:numFmt w:val="decimal"/>
      <w:lvlText w:val="%1."/>
      <w:lvlJc w:val="left"/>
      <w:pPr>
        <w:ind w:left="425" w:hanging="425"/>
      </w:pPr>
      <w:rPr>
        <w:rFonts w:hint="default"/>
      </w:rPr>
    </w:lvl>
  </w:abstractNum>
  <w:num w:numId="1">
    <w:abstractNumId w:val="21"/>
  </w:num>
  <w:num w:numId="2">
    <w:abstractNumId w:val="15"/>
  </w:num>
  <w:num w:numId="3">
    <w:abstractNumId w:val="0"/>
  </w:num>
  <w:num w:numId="4">
    <w:abstractNumId w:val="33"/>
  </w:num>
  <w:num w:numId="5">
    <w:abstractNumId w:val="18"/>
  </w:num>
  <w:num w:numId="6">
    <w:abstractNumId w:val="23"/>
  </w:num>
  <w:num w:numId="7">
    <w:abstractNumId w:val="25"/>
  </w:num>
  <w:num w:numId="8">
    <w:abstractNumId w:val="32"/>
  </w:num>
  <w:num w:numId="9">
    <w:abstractNumId w:val="12"/>
  </w:num>
  <w:num w:numId="10">
    <w:abstractNumId w:val="10"/>
  </w:num>
  <w:num w:numId="11">
    <w:abstractNumId w:val="22"/>
  </w:num>
  <w:num w:numId="12">
    <w:abstractNumId w:val="36"/>
  </w:num>
  <w:num w:numId="13">
    <w:abstractNumId w:val="26"/>
  </w:num>
  <w:num w:numId="14">
    <w:abstractNumId w:val="2"/>
  </w:num>
  <w:num w:numId="15">
    <w:abstractNumId w:val="20"/>
  </w:num>
  <w:num w:numId="16">
    <w:abstractNumId w:val="37"/>
  </w:num>
  <w:num w:numId="17">
    <w:abstractNumId w:val="28"/>
  </w:num>
  <w:num w:numId="18">
    <w:abstractNumId w:val="39"/>
  </w:num>
  <w:num w:numId="19">
    <w:abstractNumId w:val="24"/>
  </w:num>
  <w:num w:numId="20">
    <w:abstractNumId w:val="35"/>
  </w:num>
  <w:num w:numId="21">
    <w:abstractNumId w:val="3"/>
  </w:num>
  <w:num w:numId="22">
    <w:abstractNumId w:val="16"/>
  </w:num>
  <w:num w:numId="23">
    <w:abstractNumId w:val="30"/>
  </w:num>
  <w:num w:numId="24">
    <w:abstractNumId w:val="7"/>
  </w:num>
  <w:num w:numId="25">
    <w:abstractNumId w:val="5"/>
  </w:num>
  <w:num w:numId="26">
    <w:abstractNumId w:val="38"/>
  </w:num>
  <w:num w:numId="27">
    <w:abstractNumId w:val="19"/>
  </w:num>
  <w:num w:numId="28">
    <w:abstractNumId w:val="17"/>
  </w:num>
  <w:num w:numId="29">
    <w:abstractNumId w:val="29"/>
  </w:num>
  <w:num w:numId="30">
    <w:abstractNumId w:val="1"/>
  </w:num>
  <w:num w:numId="31">
    <w:abstractNumId w:val="40"/>
  </w:num>
  <w:num w:numId="32">
    <w:abstractNumId w:val="8"/>
  </w:num>
  <w:num w:numId="33">
    <w:abstractNumId w:val="9"/>
  </w:num>
  <w:num w:numId="34">
    <w:abstractNumId w:val="31"/>
  </w:num>
  <w:num w:numId="35">
    <w:abstractNumId w:val="4"/>
  </w:num>
  <w:num w:numId="36">
    <w:abstractNumId w:val="27"/>
  </w:num>
  <w:num w:numId="37">
    <w:abstractNumId w:val="6"/>
  </w:num>
  <w:num w:numId="38">
    <w:abstractNumId w:val="34"/>
  </w:num>
  <w:num w:numId="39">
    <w:abstractNumId w:val="13"/>
  </w:num>
  <w:num w:numId="40">
    <w:abstractNumId w:val="14"/>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FE6694"/>
    <w:rsid w:val="00082390"/>
    <w:rsid w:val="000C4AD6"/>
    <w:rsid w:val="005365EB"/>
    <w:rsid w:val="008B6BDC"/>
    <w:rsid w:val="00B66F6B"/>
    <w:rsid w:val="00D73F4D"/>
    <w:rsid w:val="00FD7C1D"/>
    <w:rsid w:val="00FE6694"/>
    <w:rsid w:val="012D4AE7"/>
    <w:rsid w:val="0137368F"/>
    <w:rsid w:val="013F3EDC"/>
    <w:rsid w:val="016D3860"/>
    <w:rsid w:val="016E1AD3"/>
    <w:rsid w:val="02702D1B"/>
    <w:rsid w:val="0282303A"/>
    <w:rsid w:val="02A3093D"/>
    <w:rsid w:val="02DD258F"/>
    <w:rsid w:val="032066F7"/>
    <w:rsid w:val="03221DC1"/>
    <w:rsid w:val="0357000B"/>
    <w:rsid w:val="039D30B9"/>
    <w:rsid w:val="03BA3130"/>
    <w:rsid w:val="03F36DCF"/>
    <w:rsid w:val="040C4040"/>
    <w:rsid w:val="0411058C"/>
    <w:rsid w:val="04195606"/>
    <w:rsid w:val="04583573"/>
    <w:rsid w:val="0470316C"/>
    <w:rsid w:val="048B7202"/>
    <w:rsid w:val="04D66A35"/>
    <w:rsid w:val="05024C41"/>
    <w:rsid w:val="053672D6"/>
    <w:rsid w:val="0577537C"/>
    <w:rsid w:val="05947B48"/>
    <w:rsid w:val="059C6FAA"/>
    <w:rsid w:val="05A17E3E"/>
    <w:rsid w:val="05B6161C"/>
    <w:rsid w:val="05B822CB"/>
    <w:rsid w:val="05C00837"/>
    <w:rsid w:val="05CC6FFA"/>
    <w:rsid w:val="05FE4929"/>
    <w:rsid w:val="060C6EAA"/>
    <w:rsid w:val="061C076F"/>
    <w:rsid w:val="062B3B82"/>
    <w:rsid w:val="063B48EB"/>
    <w:rsid w:val="063D0A6E"/>
    <w:rsid w:val="063D2FBA"/>
    <w:rsid w:val="0643047C"/>
    <w:rsid w:val="064C22D4"/>
    <w:rsid w:val="06762FEA"/>
    <w:rsid w:val="067C17E9"/>
    <w:rsid w:val="068A3730"/>
    <w:rsid w:val="06A330AE"/>
    <w:rsid w:val="06AC22C4"/>
    <w:rsid w:val="06B02184"/>
    <w:rsid w:val="07094A0C"/>
    <w:rsid w:val="070B19C0"/>
    <w:rsid w:val="0756741B"/>
    <w:rsid w:val="07A26059"/>
    <w:rsid w:val="07A674DB"/>
    <w:rsid w:val="07A833C0"/>
    <w:rsid w:val="07AC6B99"/>
    <w:rsid w:val="07B20A7A"/>
    <w:rsid w:val="07ED4DD4"/>
    <w:rsid w:val="087A3FCE"/>
    <w:rsid w:val="088E170D"/>
    <w:rsid w:val="089F23FA"/>
    <w:rsid w:val="08F50955"/>
    <w:rsid w:val="09210E78"/>
    <w:rsid w:val="09297C98"/>
    <w:rsid w:val="094E20C0"/>
    <w:rsid w:val="09596A4F"/>
    <w:rsid w:val="096E334D"/>
    <w:rsid w:val="09854F5A"/>
    <w:rsid w:val="09AF0A11"/>
    <w:rsid w:val="09B70AFE"/>
    <w:rsid w:val="09E24825"/>
    <w:rsid w:val="09E5523F"/>
    <w:rsid w:val="09F169D0"/>
    <w:rsid w:val="0A057AAC"/>
    <w:rsid w:val="0A1644FA"/>
    <w:rsid w:val="0A207B66"/>
    <w:rsid w:val="0A4273FA"/>
    <w:rsid w:val="0A5B7134"/>
    <w:rsid w:val="0A606C9D"/>
    <w:rsid w:val="0A644B6E"/>
    <w:rsid w:val="0A7602A6"/>
    <w:rsid w:val="0A7B3123"/>
    <w:rsid w:val="0A9D3AC5"/>
    <w:rsid w:val="0AAB3B81"/>
    <w:rsid w:val="0B990BF9"/>
    <w:rsid w:val="0B9C601A"/>
    <w:rsid w:val="0BD210F3"/>
    <w:rsid w:val="0C3C4321"/>
    <w:rsid w:val="0C410802"/>
    <w:rsid w:val="0CA25896"/>
    <w:rsid w:val="0CCA04C2"/>
    <w:rsid w:val="0CDD3DFB"/>
    <w:rsid w:val="0CF20527"/>
    <w:rsid w:val="0D3D22EC"/>
    <w:rsid w:val="0DE34BED"/>
    <w:rsid w:val="0E0E3655"/>
    <w:rsid w:val="0E125248"/>
    <w:rsid w:val="0E237178"/>
    <w:rsid w:val="0E4C5CC6"/>
    <w:rsid w:val="0E5B766A"/>
    <w:rsid w:val="0E6706FE"/>
    <w:rsid w:val="0EA354E0"/>
    <w:rsid w:val="0EAC5392"/>
    <w:rsid w:val="0EE7232C"/>
    <w:rsid w:val="0EF25369"/>
    <w:rsid w:val="0F257E61"/>
    <w:rsid w:val="0F460DB5"/>
    <w:rsid w:val="0F4C3D22"/>
    <w:rsid w:val="0F6356E5"/>
    <w:rsid w:val="0F783C79"/>
    <w:rsid w:val="0F9E138C"/>
    <w:rsid w:val="0FCC22D4"/>
    <w:rsid w:val="0FD755AE"/>
    <w:rsid w:val="101914D4"/>
    <w:rsid w:val="10227516"/>
    <w:rsid w:val="10A20A52"/>
    <w:rsid w:val="10BC07F3"/>
    <w:rsid w:val="11014D95"/>
    <w:rsid w:val="11393EF6"/>
    <w:rsid w:val="11445892"/>
    <w:rsid w:val="115368D4"/>
    <w:rsid w:val="11640297"/>
    <w:rsid w:val="11A56CA2"/>
    <w:rsid w:val="11F72900"/>
    <w:rsid w:val="125C7BD9"/>
    <w:rsid w:val="128D79A7"/>
    <w:rsid w:val="12914346"/>
    <w:rsid w:val="12C234F7"/>
    <w:rsid w:val="12F44E35"/>
    <w:rsid w:val="12FA13E6"/>
    <w:rsid w:val="132148ED"/>
    <w:rsid w:val="132E7FF9"/>
    <w:rsid w:val="136545DA"/>
    <w:rsid w:val="137957BA"/>
    <w:rsid w:val="137E63D7"/>
    <w:rsid w:val="139D28D3"/>
    <w:rsid w:val="13B80649"/>
    <w:rsid w:val="142C2CCA"/>
    <w:rsid w:val="144F4BA1"/>
    <w:rsid w:val="14555600"/>
    <w:rsid w:val="14EB6AC0"/>
    <w:rsid w:val="15153D58"/>
    <w:rsid w:val="153354B4"/>
    <w:rsid w:val="15361C0F"/>
    <w:rsid w:val="157F1D55"/>
    <w:rsid w:val="158F0CFB"/>
    <w:rsid w:val="15A85491"/>
    <w:rsid w:val="15C0387F"/>
    <w:rsid w:val="15D84C52"/>
    <w:rsid w:val="160851A3"/>
    <w:rsid w:val="163E0BB1"/>
    <w:rsid w:val="16460694"/>
    <w:rsid w:val="16562404"/>
    <w:rsid w:val="16766201"/>
    <w:rsid w:val="16960EE9"/>
    <w:rsid w:val="16C44EAD"/>
    <w:rsid w:val="16FC7695"/>
    <w:rsid w:val="16FF175A"/>
    <w:rsid w:val="17200EC6"/>
    <w:rsid w:val="173321FB"/>
    <w:rsid w:val="17422EA4"/>
    <w:rsid w:val="174A621F"/>
    <w:rsid w:val="17763F60"/>
    <w:rsid w:val="177670B0"/>
    <w:rsid w:val="1778150E"/>
    <w:rsid w:val="17C71A02"/>
    <w:rsid w:val="17F17B33"/>
    <w:rsid w:val="18265175"/>
    <w:rsid w:val="18387B37"/>
    <w:rsid w:val="183E1CF0"/>
    <w:rsid w:val="183F7288"/>
    <w:rsid w:val="1876461F"/>
    <w:rsid w:val="18BB6798"/>
    <w:rsid w:val="19C11E56"/>
    <w:rsid w:val="19C809A8"/>
    <w:rsid w:val="19D35897"/>
    <w:rsid w:val="19E126B7"/>
    <w:rsid w:val="1A4876D1"/>
    <w:rsid w:val="1A847C18"/>
    <w:rsid w:val="1ADC1511"/>
    <w:rsid w:val="1AE139E8"/>
    <w:rsid w:val="1AEC0B68"/>
    <w:rsid w:val="1B02640B"/>
    <w:rsid w:val="1B2F5361"/>
    <w:rsid w:val="1B724FE2"/>
    <w:rsid w:val="1B815E82"/>
    <w:rsid w:val="1B9C6590"/>
    <w:rsid w:val="1BAC2C2F"/>
    <w:rsid w:val="1BD95D09"/>
    <w:rsid w:val="1C074B4C"/>
    <w:rsid w:val="1C0905D5"/>
    <w:rsid w:val="1C354C36"/>
    <w:rsid w:val="1C3E6169"/>
    <w:rsid w:val="1C4A0922"/>
    <w:rsid w:val="1CAB36CD"/>
    <w:rsid w:val="1CB630E8"/>
    <w:rsid w:val="1CE65136"/>
    <w:rsid w:val="1D116172"/>
    <w:rsid w:val="1D127CE1"/>
    <w:rsid w:val="1D4E7B08"/>
    <w:rsid w:val="1D590A8E"/>
    <w:rsid w:val="1D7D488F"/>
    <w:rsid w:val="1D9E30BD"/>
    <w:rsid w:val="1DA26681"/>
    <w:rsid w:val="1DAE4DC3"/>
    <w:rsid w:val="1DD22C36"/>
    <w:rsid w:val="1DF34E5E"/>
    <w:rsid w:val="1DFE5AD7"/>
    <w:rsid w:val="1E021AC7"/>
    <w:rsid w:val="1E095417"/>
    <w:rsid w:val="1E2B35FD"/>
    <w:rsid w:val="1EDC3747"/>
    <w:rsid w:val="1EF84831"/>
    <w:rsid w:val="1F2831DE"/>
    <w:rsid w:val="1F383F1F"/>
    <w:rsid w:val="1F5155A0"/>
    <w:rsid w:val="1F632F3C"/>
    <w:rsid w:val="1F693730"/>
    <w:rsid w:val="206005BE"/>
    <w:rsid w:val="20632CA4"/>
    <w:rsid w:val="206937F0"/>
    <w:rsid w:val="206A759A"/>
    <w:rsid w:val="20A059A8"/>
    <w:rsid w:val="20F17A55"/>
    <w:rsid w:val="210D7144"/>
    <w:rsid w:val="21174C25"/>
    <w:rsid w:val="215F1FCF"/>
    <w:rsid w:val="215F60D6"/>
    <w:rsid w:val="2198500D"/>
    <w:rsid w:val="21AD2B70"/>
    <w:rsid w:val="21B76755"/>
    <w:rsid w:val="21C95879"/>
    <w:rsid w:val="223F7C30"/>
    <w:rsid w:val="22AF5A31"/>
    <w:rsid w:val="22E738C2"/>
    <w:rsid w:val="22FE06E4"/>
    <w:rsid w:val="230241D5"/>
    <w:rsid w:val="230A6808"/>
    <w:rsid w:val="2322153E"/>
    <w:rsid w:val="23344C91"/>
    <w:rsid w:val="23606881"/>
    <w:rsid w:val="236216A5"/>
    <w:rsid w:val="23A93CD8"/>
    <w:rsid w:val="23AA2E8B"/>
    <w:rsid w:val="23E77AAA"/>
    <w:rsid w:val="240870E9"/>
    <w:rsid w:val="24E835E0"/>
    <w:rsid w:val="24EF15DE"/>
    <w:rsid w:val="254D7732"/>
    <w:rsid w:val="25711995"/>
    <w:rsid w:val="25826377"/>
    <w:rsid w:val="25A31BE7"/>
    <w:rsid w:val="25A72C05"/>
    <w:rsid w:val="25C5585E"/>
    <w:rsid w:val="25F823EE"/>
    <w:rsid w:val="25FA5C6A"/>
    <w:rsid w:val="26363FD2"/>
    <w:rsid w:val="266E7B32"/>
    <w:rsid w:val="267A2374"/>
    <w:rsid w:val="26CC2CF7"/>
    <w:rsid w:val="26E44FF3"/>
    <w:rsid w:val="270939D3"/>
    <w:rsid w:val="273461B0"/>
    <w:rsid w:val="2751070F"/>
    <w:rsid w:val="2765174F"/>
    <w:rsid w:val="278770ED"/>
    <w:rsid w:val="279C1DA2"/>
    <w:rsid w:val="279D08FE"/>
    <w:rsid w:val="27D913DD"/>
    <w:rsid w:val="28262C8A"/>
    <w:rsid w:val="283E2283"/>
    <w:rsid w:val="2849399F"/>
    <w:rsid w:val="285045B7"/>
    <w:rsid w:val="28A90872"/>
    <w:rsid w:val="28C30911"/>
    <w:rsid w:val="28C62950"/>
    <w:rsid w:val="28F1183D"/>
    <w:rsid w:val="290F037B"/>
    <w:rsid w:val="291E21E3"/>
    <w:rsid w:val="292E2D10"/>
    <w:rsid w:val="29556800"/>
    <w:rsid w:val="2998708A"/>
    <w:rsid w:val="29C134DE"/>
    <w:rsid w:val="29ED5978"/>
    <w:rsid w:val="2A8A132E"/>
    <w:rsid w:val="2A8F6D32"/>
    <w:rsid w:val="2A9D490C"/>
    <w:rsid w:val="2ADA39F4"/>
    <w:rsid w:val="2AE0402C"/>
    <w:rsid w:val="2B002D51"/>
    <w:rsid w:val="2B463838"/>
    <w:rsid w:val="2B572AE6"/>
    <w:rsid w:val="2BA82A51"/>
    <w:rsid w:val="2BBB467A"/>
    <w:rsid w:val="2BBF7B31"/>
    <w:rsid w:val="2BE90FEE"/>
    <w:rsid w:val="2C0F2BD2"/>
    <w:rsid w:val="2C491737"/>
    <w:rsid w:val="2C5D2735"/>
    <w:rsid w:val="2C78740C"/>
    <w:rsid w:val="2CAE3490"/>
    <w:rsid w:val="2CB814FA"/>
    <w:rsid w:val="2CDD45B2"/>
    <w:rsid w:val="2CE91B30"/>
    <w:rsid w:val="2D0866A3"/>
    <w:rsid w:val="2D3B21C4"/>
    <w:rsid w:val="2D7107DA"/>
    <w:rsid w:val="2D9076A9"/>
    <w:rsid w:val="2DD72017"/>
    <w:rsid w:val="2E5E2421"/>
    <w:rsid w:val="2E623D42"/>
    <w:rsid w:val="2E985CA6"/>
    <w:rsid w:val="2E9C4DE5"/>
    <w:rsid w:val="2EBA3A28"/>
    <w:rsid w:val="2F0D1074"/>
    <w:rsid w:val="2F0E36F8"/>
    <w:rsid w:val="2F27103F"/>
    <w:rsid w:val="2F60437D"/>
    <w:rsid w:val="2F707603"/>
    <w:rsid w:val="2F980C0B"/>
    <w:rsid w:val="300C2514"/>
    <w:rsid w:val="30197F26"/>
    <w:rsid w:val="303C1A87"/>
    <w:rsid w:val="307C6883"/>
    <w:rsid w:val="30807E1E"/>
    <w:rsid w:val="30AC3B9D"/>
    <w:rsid w:val="30C04C41"/>
    <w:rsid w:val="30D12E3F"/>
    <w:rsid w:val="314059F0"/>
    <w:rsid w:val="3142254A"/>
    <w:rsid w:val="316635A3"/>
    <w:rsid w:val="31A6157D"/>
    <w:rsid w:val="31B07149"/>
    <w:rsid w:val="31E819D3"/>
    <w:rsid w:val="32174BF3"/>
    <w:rsid w:val="322276DD"/>
    <w:rsid w:val="32340E67"/>
    <w:rsid w:val="3235212F"/>
    <w:rsid w:val="32353D65"/>
    <w:rsid w:val="32645F1F"/>
    <w:rsid w:val="327F6BC3"/>
    <w:rsid w:val="32BC41F8"/>
    <w:rsid w:val="32D36E97"/>
    <w:rsid w:val="32D4598B"/>
    <w:rsid w:val="32E65BD1"/>
    <w:rsid w:val="32ED650E"/>
    <w:rsid w:val="33894E5B"/>
    <w:rsid w:val="339A120B"/>
    <w:rsid w:val="33D729CC"/>
    <w:rsid w:val="33DF378F"/>
    <w:rsid w:val="34040C69"/>
    <w:rsid w:val="34343B8A"/>
    <w:rsid w:val="34403C0E"/>
    <w:rsid w:val="3466396C"/>
    <w:rsid w:val="346A4FDA"/>
    <w:rsid w:val="34E71D1F"/>
    <w:rsid w:val="34F2032E"/>
    <w:rsid w:val="34F63ABB"/>
    <w:rsid w:val="34FD40F3"/>
    <w:rsid w:val="357F3002"/>
    <w:rsid w:val="35D24A17"/>
    <w:rsid w:val="360809A3"/>
    <w:rsid w:val="36171801"/>
    <w:rsid w:val="3621052E"/>
    <w:rsid w:val="3628494D"/>
    <w:rsid w:val="36342774"/>
    <w:rsid w:val="36352F3A"/>
    <w:rsid w:val="3642706B"/>
    <w:rsid w:val="3650653D"/>
    <w:rsid w:val="366603C2"/>
    <w:rsid w:val="366E0C89"/>
    <w:rsid w:val="36700CDA"/>
    <w:rsid w:val="36741D32"/>
    <w:rsid w:val="369840A3"/>
    <w:rsid w:val="369865B8"/>
    <w:rsid w:val="37134241"/>
    <w:rsid w:val="371768C4"/>
    <w:rsid w:val="373A4D19"/>
    <w:rsid w:val="376A2697"/>
    <w:rsid w:val="376B4121"/>
    <w:rsid w:val="377E119C"/>
    <w:rsid w:val="3781477C"/>
    <w:rsid w:val="37B00501"/>
    <w:rsid w:val="37D60500"/>
    <w:rsid w:val="37EE165B"/>
    <w:rsid w:val="38240C67"/>
    <w:rsid w:val="384C4EBA"/>
    <w:rsid w:val="385F6D83"/>
    <w:rsid w:val="387C0A7B"/>
    <w:rsid w:val="388A5AD5"/>
    <w:rsid w:val="38A2751C"/>
    <w:rsid w:val="38D232A6"/>
    <w:rsid w:val="3911493A"/>
    <w:rsid w:val="393776FF"/>
    <w:rsid w:val="39733A64"/>
    <w:rsid w:val="398B2DA3"/>
    <w:rsid w:val="39994AE8"/>
    <w:rsid w:val="399959D0"/>
    <w:rsid w:val="39A86A97"/>
    <w:rsid w:val="39D36A52"/>
    <w:rsid w:val="3A01457F"/>
    <w:rsid w:val="3A501D17"/>
    <w:rsid w:val="3AB60E46"/>
    <w:rsid w:val="3ADE05EF"/>
    <w:rsid w:val="3B05523D"/>
    <w:rsid w:val="3B0C4324"/>
    <w:rsid w:val="3B2A6228"/>
    <w:rsid w:val="3B9E6FAB"/>
    <w:rsid w:val="3BC6684C"/>
    <w:rsid w:val="3BC81EB6"/>
    <w:rsid w:val="3BCB3624"/>
    <w:rsid w:val="3BEA3A0F"/>
    <w:rsid w:val="3BF24052"/>
    <w:rsid w:val="3BFD4315"/>
    <w:rsid w:val="3BFD7DFB"/>
    <w:rsid w:val="3C0348D7"/>
    <w:rsid w:val="3C3719B6"/>
    <w:rsid w:val="3C3A71C6"/>
    <w:rsid w:val="3C9338B5"/>
    <w:rsid w:val="3C996A09"/>
    <w:rsid w:val="3CD47D02"/>
    <w:rsid w:val="3D045188"/>
    <w:rsid w:val="3D4968F7"/>
    <w:rsid w:val="3D541EA7"/>
    <w:rsid w:val="3DED3F3F"/>
    <w:rsid w:val="3DF50B90"/>
    <w:rsid w:val="3DFB5FD8"/>
    <w:rsid w:val="3E166AF8"/>
    <w:rsid w:val="3E167650"/>
    <w:rsid w:val="3EA850B4"/>
    <w:rsid w:val="3EBD6840"/>
    <w:rsid w:val="3EDC6D7F"/>
    <w:rsid w:val="3EFD424D"/>
    <w:rsid w:val="3F457702"/>
    <w:rsid w:val="3F7A2B42"/>
    <w:rsid w:val="3FDE358F"/>
    <w:rsid w:val="3FF36DB6"/>
    <w:rsid w:val="40344955"/>
    <w:rsid w:val="40BD19C5"/>
    <w:rsid w:val="40D36F32"/>
    <w:rsid w:val="40E07CE2"/>
    <w:rsid w:val="40F20CA8"/>
    <w:rsid w:val="40FB1FE3"/>
    <w:rsid w:val="40FB64D9"/>
    <w:rsid w:val="413258E9"/>
    <w:rsid w:val="41586E01"/>
    <w:rsid w:val="41652E46"/>
    <w:rsid w:val="41931780"/>
    <w:rsid w:val="41AB2198"/>
    <w:rsid w:val="41D1664A"/>
    <w:rsid w:val="41D44310"/>
    <w:rsid w:val="41E463C0"/>
    <w:rsid w:val="420A43A1"/>
    <w:rsid w:val="421255EC"/>
    <w:rsid w:val="42186B7E"/>
    <w:rsid w:val="422F4076"/>
    <w:rsid w:val="4231516E"/>
    <w:rsid w:val="42381C9E"/>
    <w:rsid w:val="4241278A"/>
    <w:rsid w:val="429A1D06"/>
    <w:rsid w:val="42C935D5"/>
    <w:rsid w:val="42E80032"/>
    <w:rsid w:val="435178CC"/>
    <w:rsid w:val="43B92C9B"/>
    <w:rsid w:val="43F76632"/>
    <w:rsid w:val="44416EC8"/>
    <w:rsid w:val="44780B3E"/>
    <w:rsid w:val="447E2C09"/>
    <w:rsid w:val="44837CBF"/>
    <w:rsid w:val="44CE20AB"/>
    <w:rsid w:val="44E3273A"/>
    <w:rsid w:val="44F66563"/>
    <w:rsid w:val="45012756"/>
    <w:rsid w:val="451C60E2"/>
    <w:rsid w:val="4560650E"/>
    <w:rsid w:val="45B42CA0"/>
    <w:rsid w:val="45B67153"/>
    <w:rsid w:val="45BD6D36"/>
    <w:rsid w:val="45F85A68"/>
    <w:rsid w:val="461A3A7A"/>
    <w:rsid w:val="461B37CE"/>
    <w:rsid w:val="461B3F25"/>
    <w:rsid w:val="463C332C"/>
    <w:rsid w:val="465555AC"/>
    <w:rsid w:val="467D521C"/>
    <w:rsid w:val="46E8322F"/>
    <w:rsid w:val="473E051C"/>
    <w:rsid w:val="47653B76"/>
    <w:rsid w:val="47667746"/>
    <w:rsid w:val="47923B6C"/>
    <w:rsid w:val="47A35F9B"/>
    <w:rsid w:val="47A61F4C"/>
    <w:rsid w:val="47A9222A"/>
    <w:rsid w:val="47B859BE"/>
    <w:rsid w:val="47CA3D4F"/>
    <w:rsid w:val="47E00DD2"/>
    <w:rsid w:val="47F10739"/>
    <w:rsid w:val="48343FB7"/>
    <w:rsid w:val="486C489B"/>
    <w:rsid w:val="48E82328"/>
    <w:rsid w:val="493A01D6"/>
    <w:rsid w:val="49542A35"/>
    <w:rsid w:val="4966752B"/>
    <w:rsid w:val="49801E2D"/>
    <w:rsid w:val="49966CD5"/>
    <w:rsid w:val="49AB20FB"/>
    <w:rsid w:val="49AF7977"/>
    <w:rsid w:val="4A1F32D7"/>
    <w:rsid w:val="4A21326F"/>
    <w:rsid w:val="4A4D2B37"/>
    <w:rsid w:val="4A7651BA"/>
    <w:rsid w:val="4AA52656"/>
    <w:rsid w:val="4ACA49AE"/>
    <w:rsid w:val="4ACC5770"/>
    <w:rsid w:val="4AF47AF5"/>
    <w:rsid w:val="4AF956AB"/>
    <w:rsid w:val="4B3227B4"/>
    <w:rsid w:val="4B5670D5"/>
    <w:rsid w:val="4B77244B"/>
    <w:rsid w:val="4B7C170E"/>
    <w:rsid w:val="4BC273A0"/>
    <w:rsid w:val="4C175539"/>
    <w:rsid w:val="4C222EDF"/>
    <w:rsid w:val="4C23527D"/>
    <w:rsid w:val="4C6B65DE"/>
    <w:rsid w:val="4C72484D"/>
    <w:rsid w:val="4C9E0008"/>
    <w:rsid w:val="4CA14DA7"/>
    <w:rsid w:val="4CA32679"/>
    <w:rsid w:val="4CBF788E"/>
    <w:rsid w:val="4CC34C45"/>
    <w:rsid w:val="4CE73A3D"/>
    <w:rsid w:val="4D4D6925"/>
    <w:rsid w:val="4D4D7013"/>
    <w:rsid w:val="4D5C383F"/>
    <w:rsid w:val="4D815D13"/>
    <w:rsid w:val="4DB97CED"/>
    <w:rsid w:val="4DE002AC"/>
    <w:rsid w:val="4E4D2A4B"/>
    <w:rsid w:val="4ED52154"/>
    <w:rsid w:val="4F29500F"/>
    <w:rsid w:val="4FAA0179"/>
    <w:rsid w:val="4FC02D49"/>
    <w:rsid w:val="4FF35AEB"/>
    <w:rsid w:val="50254E9C"/>
    <w:rsid w:val="50527B92"/>
    <w:rsid w:val="50B50657"/>
    <w:rsid w:val="50B60538"/>
    <w:rsid w:val="50D965CB"/>
    <w:rsid w:val="513778F8"/>
    <w:rsid w:val="513D4A18"/>
    <w:rsid w:val="5164142E"/>
    <w:rsid w:val="5172604B"/>
    <w:rsid w:val="518172EE"/>
    <w:rsid w:val="51BE78D7"/>
    <w:rsid w:val="51E742FA"/>
    <w:rsid w:val="51FA46E7"/>
    <w:rsid w:val="51FC7E8F"/>
    <w:rsid w:val="520D1D97"/>
    <w:rsid w:val="523A645C"/>
    <w:rsid w:val="525D57BF"/>
    <w:rsid w:val="52766951"/>
    <w:rsid w:val="52CE1416"/>
    <w:rsid w:val="52E046A4"/>
    <w:rsid w:val="530A7223"/>
    <w:rsid w:val="530B6036"/>
    <w:rsid w:val="53154960"/>
    <w:rsid w:val="533E5E63"/>
    <w:rsid w:val="535956E1"/>
    <w:rsid w:val="53A61F26"/>
    <w:rsid w:val="53AC7AB7"/>
    <w:rsid w:val="53B80935"/>
    <w:rsid w:val="53FB331F"/>
    <w:rsid w:val="54046186"/>
    <w:rsid w:val="541C18E9"/>
    <w:rsid w:val="54475FEB"/>
    <w:rsid w:val="544F3D30"/>
    <w:rsid w:val="54572F13"/>
    <w:rsid w:val="54AD7E63"/>
    <w:rsid w:val="54B6528E"/>
    <w:rsid w:val="54D4367F"/>
    <w:rsid w:val="55091EC0"/>
    <w:rsid w:val="552E295D"/>
    <w:rsid w:val="55BE4D3C"/>
    <w:rsid w:val="561426CF"/>
    <w:rsid w:val="56264199"/>
    <w:rsid w:val="562723FA"/>
    <w:rsid w:val="563C63A7"/>
    <w:rsid w:val="56406562"/>
    <w:rsid w:val="567D7ED6"/>
    <w:rsid w:val="56937200"/>
    <w:rsid w:val="56B63D55"/>
    <w:rsid w:val="56EB335E"/>
    <w:rsid w:val="571814C2"/>
    <w:rsid w:val="573035D1"/>
    <w:rsid w:val="57467B00"/>
    <w:rsid w:val="576A6789"/>
    <w:rsid w:val="5776498E"/>
    <w:rsid w:val="57911764"/>
    <w:rsid w:val="57B529F7"/>
    <w:rsid w:val="585844F6"/>
    <w:rsid w:val="586B4EAB"/>
    <w:rsid w:val="58892AD3"/>
    <w:rsid w:val="58AD446D"/>
    <w:rsid w:val="58C91682"/>
    <w:rsid w:val="59030939"/>
    <w:rsid w:val="596A0FB3"/>
    <w:rsid w:val="599F291C"/>
    <w:rsid w:val="59B4044D"/>
    <w:rsid w:val="59DE5628"/>
    <w:rsid w:val="5A3440A6"/>
    <w:rsid w:val="5A637F38"/>
    <w:rsid w:val="5A6F0603"/>
    <w:rsid w:val="5AEA0047"/>
    <w:rsid w:val="5B173F57"/>
    <w:rsid w:val="5B187B50"/>
    <w:rsid w:val="5B1C398D"/>
    <w:rsid w:val="5B415796"/>
    <w:rsid w:val="5B58773D"/>
    <w:rsid w:val="5B587EA9"/>
    <w:rsid w:val="5B736FD1"/>
    <w:rsid w:val="5B7D5858"/>
    <w:rsid w:val="5BA774B6"/>
    <w:rsid w:val="5BB873CB"/>
    <w:rsid w:val="5BD53CED"/>
    <w:rsid w:val="5BF57F33"/>
    <w:rsid w:val="5BFC0DC4"/>
    <w:rsid w:val="5C2162B0"/>
    <w:rsid w:val="5C3A58EF"/>
    <w:rsid w:val="5C6605D1"/>
    <w:rsid w:val="5C7E796E"/>
    <w:rsid w:val="5C914C44"/>
    <w:rsid w:val="5CEC673B"/>
    <w:rsid w:val="5DA23B70"/>
    <w:rsid w:val="5DF05F77"/>
    <w:rsid w:val="5E6048A6"/>
    <w:rsid w:val="5E6753C6"/>
    <w:rsid w:val="5E853388"/>
    <w:rsid w:val="5E941F4D"/>
    <w:rsid w:val="5E967C4D"/>
    <w:rsid w:val="5E9C2688"/>
    <w:rsid w:val="5E9D79C8"/>
    <w:rsid w:val="5F531116"/>
    <w:rsid w:val="5F6C2FB4"/>
    <w:rsid w:val="5FB66736"/>
    <w:rsid w:val="600260FC"/>
    <w:rsid w:val="6029719B"/>
    <w:rsid w:val="604676AF"/>
    <w:rsid w:val="604C4692"/>
    <w:rsid w:val="60783CB1"/>
    <w:rsid w:val="608C44E3"/>
    <w:rsid w:val="60EB3263"/>
    <w:rsid w:val="60F67886"/>
    <w:rsid w:val="60F71251"/>
    <w:rsid w:val="61085F2C"/>
    <w:rsid w:val="610E6985"/>
    <w:rsid w:val="61106AA0"/>
    <w:rsid w:val="614A0C94"/>
    <w:rsid w:val="61676F81"/>
    <w:rsid w:val="61A41D0E"/>
    <w:rsid w:val="61DB71B1"/>
    <w:rsid w:val="61F258B8"/>
    <w:rsid w:val="62577446"/>
    <w:rsid w:val="62672976"/>
    <w:rsid w:val="6281344C"/>
    <w:rsid w:val="62CC1D91"/>
    <w:rsid w:val="62CE1411"/>
    <w:rsid w:val="62FB3663"/>
    <w:rsid w:val="632F0DC7"/>
    <w:rsid w:val="642A01FE"/>
    <w:rsid w:val="6452079A"/>
    <w:rsid w:val="645D273B"/>
    <w:rsid w:val="646A62D0"/>
    <w:rsid w:val="64765217"/>
    <w:rsid w:val="649A0193"/>
    <w:rsid w:val="64BD1420"/>
    <w:rsid w:val="64D53FD4"/>
    <w:rsid w:val="650239C3"/>
    <w:rsid w:val="65332C13"/>
    <w:rsid w:val="657B25A7"/>
    <w:rsid w:val="65B50949"/>
    <w:rsid w:val="65BF5F6B"/>
    <w:rsid w:val="65E75E39"/>
    <w:rsid w:val="66022DBE"/>
    <w:rsid w:val="661358AD"/>
    <w:rsid w:val="66266320"/>
    <w:rsid w:val="662F594C"/>
    <w:rsid w:val="66340027"/>
    <w:rsid w:val="663B02CF"/>
    <w:rsid w:val="663B6AD7"/>
    <w:rsid w:val="665B3AE6"/>
    <w:rsid w:val="66946856"/>
    <w:rsid w:val="66A31A7F"/>
    <w:rsid w:val="66CE255D"/>
    <w:rsid w:val="66EF1F33"/>
    <w:rsid w:val="671167D2"/>
    <w:rsid w:val="672F7BCE"/>
    <w:rsid w:val="67616CAC"/>
    <w:rsid w:val="678068EF"/>
    <w:rsid w:val="678D3CB6"/>
    <w:rsid w:val="67A922EA"/>
    <w:rsid w:val="67AB2E09"/>
    <w:rsid w:val="67E04D53"/>
    <w:rsid w:val="680209CE"/>
    <w:rsid w:val="680649CE"/>
    <w:rsid w:val="680F56E7"/>
    <w:rsid w:val="682B5BFE"/>
    <w:rsid w:val="683C0439"/>
    <w:rsid w:val="68A1573B"/>
    <w:rsid w:val="68D549AF"/>
    <w:rsid w:val="68E64254"/>
    <w:rsid w:val="68E96DE5"/>
    <w:rsid w:val="69452A8B"/>
    <w:rsid w:val="69533D4D"/>
    <w:rsid w:val="696A7E99"/>
    <w:rsid w:val="69BA3B80"/>
    <w:rsid w:val="69CE71F5"/>
    <w:rsid w:val="69D0744C"/>
    <w:rsid w:val="69FC1051"/>
    <w:rsid w:val="6A3E0D1B"/>
    <w:rsid w:val="6A6E14F5"/>
    <w:rsid w:val="6A72669B"/>
    <w:rsid w:val="6A9B59F9"/>
    <w:rsid w:val="6ACB19CC"/>
    <w:rsid w:val="6ACD1D3D"/>
    <w:rsid w:val="6AE027C1"/>
    <w:rsid w:val="6B1F1C64"/>
    <w:rsid w:val="6B372FE3"/>
    <w:rsid w:val="6B4119C9"/>
    <w:rsid w:val="6B8B46CD"/>
    <w:rsid w:val="6BD57770"/>
    <w:rsid w:val="6BDB12AA"/>
    <w:rsid w:val="6BE64EF2"/>
    <w:rsid w:val="6BF64A48"/>
    <w:rsid w:val="6C670A84"/>
    <w:rsid w:val="6C7621DC"/>
    <w:rsid w:val="6CC161AF"/>
    <w:rsid w:val="6D204A75"/>
    <w:rsid w:val="6D39645E"/>
    <w:rsid w:val="6D6E583B"/>
    <w:rsid w:val="6E11388C"/>
    <w:rsid w:val="6E2A6F95"/>
    <w:rsid w:val="6E545EBD"/>
    <w:rsid w:val="6E6457C0"/>
    <w:rsid w:val="6E717B2A"/>
    <w:rsid w:val="6E8D1CC6"/>
    <w:rsid w:val="6F721FD5"/>
    <w:rsid w:val="6F9B41FC"/>
    <w:rsid w:val="6FC628AE"/>
    <w:rsid w:val="6FEA0330"/>
    <w:rsid w:val="6FED6F0E"/>
    <w:rsid w:val="702B5269"/>
    <w:rsid w:val="703F2F07"/>
    <w:rsid w:val="7086104C"/>
    <w:rsid w:val="70D53F75"/>
    <w:rsid w:val="70DB0120"/>
    <w:rsid w:val="70E607BF"/>
    <w:rsid w:val="70F052CD"/>
    <w:rsid w:val="710379FA"/>
    <w:rsid w:val="71542482"/>
    <w:rsid w:val="71966D6F"/>
    <w:rsid w:val="71E87FB9"/>
    <w:rsid w:val="71E97087"/>
    <w:rsid w:val="721C3B94"/>
    <w:rsid w:val="722A2485"/>
    <w:rsid w:val="724A6BD0"/>
    <w:rsid w:val="7251485F"/>
    <w:rsid w:val="725C3240"/>
    <w:rsid w:val="727362C7"/>
    <w:rsid w:val="72A61215"/>
    <w:rsid w:val="72B9544C"/>
    <w:rsid w:val="72FC20B6"/>
    <w:rsid w:val="73215124"/>
    <w:rsid w:val="73762B90"/>
    <w:rsid w:val="73883359"/>
    <w:rsid w:val="73E60336"/>
    <w:rsid w:val="73E747DB"/>
    <w:rsid w:val="73FF5B38"/>
    <w:rsid w:val="74765C18"/>
    <w:rsid w:val="74895867"/>
    <w:rsid w:val="7498684C"/>
    <w:rsid w:val="74A82482"/>
    <w:rsid w:val="758979BB"/>
    <w:rsid w:val="75925F63"/>
    <w:rsid w:val="75A14DD7"/>
    <w:rsid w:val="75C91A9A"/>
    <w:rsid w:val="75CA26D7"/>
    <w:rsid w:val="75E8377F"/>
    <w:rsid w:val="76191475"/>
    <w:rsid w:val="766B634F"/>
    <w:rsid w:val="76F532BD"/>
    <w:rsid w:val="77250CA0"/>
    <w:rsid w:val="774C5ADA"/>
    <w:rsid w:val="77556017"/>
    <w:rsid w:val="77636781"/>
    <w:rsid w:val="776A42A2"/>
    <w:rsid w:val="77D44806"/>
    <w:rsid w:val="77F2042B"/>
    <w:rsid w:val="78091A9C"/>
    <w:rsid w:val="78346A56"/>
    <w:rsid w:val="784B2C26"/>
    <w:rsid w:val="78830A38"/>
    <w:rsid w:val="78C60767"/>
    <w:rsid w:val="78E35BB6"/>
    <w:rsid w:val="795B5A85"/>
    <w:rsid w:val="79A845B9"/>
    <w:rsid w:val="7A1B1E69"/>
    <w:rsid w:val="7A233A7C"/>
    <w:rsid w:val="7A56305F"/>
    <w:rsid w:val="7A6E009B"/>
    <w:rsid w:val="7A750371"/>
    <w:rsid w:val="7AC40935"/>
    <w:rsid w:val="7AE410C9"/>
    <w:rsid w:val="7B291030"/>
    <w:rsid w:val="7B56327C"/>
    <w:rsid w:val="7B6A1400"/>
    <w:rsid w:val="7B71702C"/>
    <w:rsid w:val="7B781369"/>
    <w:rsid w:val="7B7F076F"/>
    <w:rsid w:val="7B8153EA"/>
    <w:rsid w:val="7B834EAD"/>
    <w:rsid w:val="7BE81BD5"/>
    <w:rsid w:val="7BF779F5"/>
    <w:rsid w:val="7C945BB1"/>
    <w:rsid w:val="7CC7574D"/>
    <w:rsid w:val="7CD86092"/>
    <w:rsid w:val="7CED5868"/>
    <w:rsid w:val="7CF02E43"/>
    <w:rsid w:val="7CF35F77"/>
    <w:rsid w:val="7D6F01A4"/>
    <w:rsid w:val="7D882284"/>
    <w:rsid w:val="7D9D3A6A"/>
    <w:rsid w:val="7DE25691"/>
    <w:rsid w:val="7E21375E"/>
    <w:rsid w:val="7E3244EA"/>
    <w:rsid w:val="7E366A60"/>
    <w:rsid w:val="7E3E02D4"/>
    <w:rsid w:val="7E7903AE"/>
    <w:rsid w:val="7E8211CC"/>
    <w:rsid w:val="7E890EAE"/>
    <w:rsid w:val="7EDB4983"/>
    <w:rsid w:val="7EDE1B1A"/>
    <w:rsid w:val="7EE61CD0"/>
    <w:rsid w:val="7F2C4084"/>
    <w:rsid w:val="7F300394"/>
    <w:rsid w:val="7F5A446B"/>
    <w:rsid w:val="7F7623B6"/>
    <w:rsid w:val="7F861051"/>
    <w:rsid w:val="7F944B76"/>
    <w:rsid w:val="7FFD72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en-US" w:eastAsia="en-US" w:bidi="en-US"/>
    </w:rPr>
  </w:style>
  <w:style w:type="paragraph" w:styleId="2">
    <w:name w:val="heading 1"/>
    <w:basedOn w:val="1"/>
    <w:next w:val="1"/>
    <w:qFormat/>
    <w:uiPriority w:val="1"/>
    <w:pPr>
      <w:ind w:left="120"/>
      <w:outlineLvl w:val="0"/>
    </w:pPr>
    <w:rPr>
      <w:rFonts w:ascii="Calibri" w:hAnsi="Calibri" w:eastAsia="Calibri" w:cs="Calibri"/>
      <w:b/>
      <w:bCs/>
      <w:sz w:val="21"/>
      <w:szCs w:val="21"/>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8">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1"/>
    <w:rPr>
      <w:sz w:val="21"/>
      <w:szCs w:val="21"/>
    </w:rPr>
  </w:style>
  <w:style w:type="paragraph" w:styleId="5">
    <w:name w:val="footer"/>
    <w:basedOn w:val="1"/>
    <w:link w:val="15"/>
    <w:qFormat/>
    <w:uiPriority w:val="0"/>
    <w:pPr>
      <w:tabs>
        <w:tab w:val="center" w:pos="4153"/>
        <w:tab w:val="right" w:pos="8306"/>
      </w:tabs>
      <w:snapToGrid w:val="0"/>
    </w:pPr>
    <w:rPr>
      <w:sz w:val="18"/>
      <w:szCs w:val="18"/>
    </w:rPr>
  </w:style>
  <w:style w:type="paragraph" w:styleId="6">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
    <w:name w:val="Table Normal"/>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spacing w:before="70"/>
      <w:ind w:left="540" w:hanging="420"/>
    </w:pPr>
    <w:rPr>
      <w:rFonts w:ascii="Calibri" w:hAnsi="Calibri" w:eastAsia="Calibri" w:cs="Calibri"/>
    </w:rPr>
  </w:style>
  <w:style w:type="paragraph" w:customStyle="1" w:styleId="13">
    <w:name w:val="Table Paragraph"/>
    <w:basedOn w:val="1"/>
    <w:qFormat/>
    <w:uiPriority w:val="1"/>
  </w:style>
  <w:style w:type="character" w:customStyle="1" w:styleId="14">
    <w:name w:val="页眉 Char"/>
    <w:basedOn w:val="8"/>
    <w:link w:val="6"/>
    <w:qFormat/>
    <w:uiPriority w:val="0"/>
    <w:rPr>
      <w:rFonts w:ascii="宋体" w:hAnsi="宋体" w:cs="宋体"/>
      <w:sz w:val="18"/>
      <w:szCs w:val="18"/>
      <w:lang w:eastAsia="en-US" w:bidi="en-US"/>
    </w:rPr>
  </w:style>
  <w:style w:type="character" w:customStyle="1" w:styleId="15">
    <w:name w:val="页脚 Char"/>
    <w:basedOn w:val="8"/>
    <w:link w:val="5"/>
    <w:qFormat/>
    <w:uiPriority w:val="0"/>
    <w:rPr>
      <w:rFonts w:ascii="宋体" w:hAnsi="宋体" w:cs="宋体"/>
      <w:sz w:val="18"/>
      <w:szCs w:val="1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GIF"/><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0"/>
    <customShpInfo spid="_x0000_s2051"/>
    <customShpInfo spid="_x0000_s2052"/>
    <customShpInfo spid="_x0000_s1030"/>
    <customShpInfo spid="_x0000_s1031"/>
    <customShpInfo spid="_x0000_s1032"/>
    <customShpInfo spid="_x0000_s1090"/>
    <customShpInfo spid="_x0000_s1051"/>
    <customShpInfo spid="_x0000_s1052"/>
    <customShpInfo spid="_x0000_s1054"/>
    <customShpInfo spid="_x0000_s1056"/>
    <customShpInfo spid="_x0000_s1066"/>
    <customShpInfo spid="_x0000_s1065"/>
    <customShpInfo spid="_x0000_s1067"/>
    <customShpInfo spid="_x0000_s1089"/>
    <customShpInfo spid="_x0000_s1059"/>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71"/>
    <customShpInfo spid="_x0000_s1061"/>
    <customShpInfo spid="_x0000_s1062"/>
    <customShpInfo spid="_x0000_s1063"/>
    <customShpInfo spid="_x0000_s1064"/>
    <customShpInfo spid="_x0000_s1046"/>
    <customShpInfo spid="_x0000_s1088"/>
    <customShpInfo spid="_x0000_s1087"/>
    <customShpInfo spid="_x0000_s1086"/>
    <customShpInfo spid="_x0000_s1085"/>
    <customShpInfo spid="_x0000_s1084"/>
    <customShpInfo spid="_x0000_s1083"/>
    <customShpInfo spid="_x0000_s1082"/>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112"/>
    <customShpInfo spid="_x0000_s1113"/>
    <customShpInfo spid="_x0000_s1116"/>
    <customShpInfo spid="_x0000_s1115"/>
    <customShpInfo spid="_x0000_s1117"/>
    <customShpInfo spid="_x0000_s1118"/>
    <customShpInfo spid="_x0000_s1119"/>
    <customShpInfo spid="_x0000_s1123"/>
    <customShpInfo spid="_x0000_s1124"/>
    <customShpInfo spid="_x0000_s1125"/>
    <customShpInfo spid="_x0000_s1093"/>
    <customShpInfo spid="_x0000_s1091"/>
    <customShpInfo spid="_x0000_s1092"/>
    <customShpInfo spid="_x0000_s1094"/>
    <customShpInfo spid="_x0000_s1095"/>
    <customShpInfo spid="_x0000_s1096"/>
    <customShpInfo spid="_x0000_s1097"/>
    <customShpInfo spid="_x0000_s1099"/>
    <customShpInfo spid="_x0000_s1100"/>
    <customShpInfo spid="_x0000_s1102"/>
    <customShpInfo spid="_x0000_s1103"/>
    <customShpInfo spid="_x0000_s1104"/>
    <customShpInfo spid="_x0000_s1105"/>
    <customShpInfo spid="_x0000_s1106"/>
    <customShpInfo spid="_x0000_s1107"/>
    <customShpInfo spid="_x0000_s1108"/>
    <customShpInfo spid="_x0000_s1126"/>
    <customShpInfo spid="_x0000_s1127"/>
    <customShpInfo spid="_x0000_s1128"/>
    <customShpInfo spid="_x0000_s1129"/>
    <customShpInfo spid="_x0000_s1132"/>
    <customShpInfo spid="_x0000_s1133"/>
    <customShpInfo spid="_x0000_s1135"/>
    <customShpInfo spid="_x0000_s1136"/>
    <customShpInfo spid="_x0000_s1137"/>
    <customShpInfo spid="_x0000_s1138"/>
    <customShpInfo spid="_x0000_s1139"/>
    <customShpInfo spid="_x0000_s1140"/>
    <customShpInfo spid="_x0000_s1142"/>
    <customShpInfo spid="_x0000_s1144"/>
    <customShpInfo spid="_x0000_s1145"/>
    <customShpInfo spid="_x0000_s1146"/>
    <customShpInfo spid="_x0000_s1147"/>
    <customShpInfo spid="_x0000_s1148"/>
    <customShpInfo spid="_x0000_s1149"/>
    <customShpInfo spid="_x0000_s1175"/>
    <customShpInfo spid="_x0000_s1176"/>
    <customShpInfo spid="_x0000_s1177"/>
    <customShpInfo spid="_x0000_s1178"/>
    <customShpInfo spid="_x0000_s1180"/>
    <customShpInfo spid="_x0000_s1181"/>
    <customShpInfo spid="_x0000_s118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657</Words>
  <Characters>3751</Characters>
  <Lines>31</Lines>
  <Paragraphs>8</Paragraphs>
  <TotalTime>9</TotalTime>
  <ScaleCrop>false</ScaleCrop>
  <LinksUpToDate>false</LinksUpToDate>
  <CharactersWithSpaces>4400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2018-04-02T03:32:00Z</dcterms:created>
  <dc:creator>situ</dc:creator>
  <cp:lastModifiedBy>笔迹</cp:lastModifiedBy>
  <dcterms:modified xsi:type="dcterms:W3CDTF">2018-07-17T06:18:59Z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2018-03-30T00:00:00Z</vt:filetime>
  </property>
  <property fmtid="{D5CDD505-2E9C-101B-9397-08002B2CF9AE}" pid="3" name="Creator">
    <vt:lpwstr>WPS Office</vt:lpwstr>
  </property>
  <property fmtid="{D5CDD505-2E9C-101B-9397-08002B2CF9AE}" pid="4" name="LastSaved">
    <vt:filetime>2018-04-02T00:00:00Z</vt:filetime>
  </property>
  <property fmtid="{D5CDD505-2E9C-101B-9397-08002B2CF9AE}" pid="5" name="KSOProductBuildVer">
    <vt:lpwstr>2052-10.1.0.7400</vt:lpwstr>
  </property>
  <property fmtid="{D5CDD505-2E9C-101B-9397-08002B2CF9AE}" pid="6" name="KSORubyTemplateID" linkTarget="0">
    <vt:lpwstr>6</vt:lpwstr>
  </property>
</Properties>
</file>